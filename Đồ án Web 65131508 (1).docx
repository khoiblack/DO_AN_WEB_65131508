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970FE" w:rsidRDefault="001F6EDE">
      <w:pPr>
        <w:tabs>
          <w:tab w:val="left" w:pos="426"/>
        </w:tabs>
        <w:spacing w:before="120" w:after="120"/>
        <w:jc w:val="center"/>
        <w:rPr>
          <w:rFonts w:ascii="Times New Roman" w:eastAsia="Times New Roman" w:hAnsi="Times New Roman" w:cs="Times New Roman"/>
          <w:color w:val="000000" w:themeColor="text1"/>
          <w:sz w:val="26"/>
          <w:szCs w:val="26"/>
        </w:rPr>
      </w:pPr>
      <w:bookmarkStart w:id="0" w:name="_Hlk200454679"/>
      <w:bookmarkEnd w:id="0"/>
      <w:r>
        <w:rPr>
          <w:rFonts w:ascii="Times New Roman" w:eastAsia="Times New Roman" w:hAnsi="Times New Roman" w:cs="Times New Roman"/>
          <w:color w:val="000000" w:themeColor="text1"/>
          <w:sz w:val="26"/>
          <w:szCs w:val="26"/>
        </w:rPr>
        <w:t>BỘ GIÁO DỤC VÀ ĐÀO TẠO</w:t>
      </w:r>
    </w:p>
    <w:p w:rsidR="009970FE" w:rsidRDefault="001F6EDE">
      <w:pPr>
        <w:tabs>
          <w:tab w:val="left" w:pos="426"/>
        </w:tabs>
        <w:spacing w:before="120" w:after="120"/>
        <w:jc w:val="center"/>
        <w:rPr>
          <w:rFonts w:ascii="Times New Roman" w:eastAsia="Times New Roman" w:hAnsi="Times New Roman" w:cs="Times New Roman"/>
          <w:b/>
          <w:color w:val="000000" w:themeColor="text1"/>
          <w:sz w:val="26"/>
          <w:szCs w:val="26"/>
        </w:rPr>
      </w:pPr>
      <w:r>
        <w:rPr>
          <w:rFonts w:ascii="Times New Roman" w:eastAsia="Times New Roman" w:hAnsi="Times New Roman" w:cs="Times New Roman"/>
          <w:b/>
          <w:color w:val="000000" w:themeColor="text1"/>
          <w:sz w:val="26"/>
          <w:szCs w:val="26"/>
        </w:rPr>
        <w:t>TRƯỜNG ĐẠI HỌC NHA TRANG</w:t>
      </w:r>
    </w:p>
    <w:p w:rsidR="009970FE" w:rsidRDefault="001F6EDE">
      <w:pPr>
        <w:tabs>
          <w:tab w:val="left" w:pos="426"/>
        </w:tabs>
        <w:spacing w:before="120" w:after="120"/>
        <w:jc w:val="center"/>
        <w:rPr>
          <w:rFonts w:ascii="Times New Roman" w:eastAsia="Times New Roman" w:hAnsi="Times New Roman" w:cs="Times New Roman"/>
          <w:b/>
          <w:color w:val="000000" w:themeColor="text1"/>
          <w:sz w:val="26"/>
          <w:szCs w:val="26"/>
        </w:rPr>
      </w:pPr>
      <w:r>
        <w:rPr>
          <w:rFonts w:ascii="Times New Roman" w:eastAsia="Times New Roman" w:hAnsi="Times New Roman" w:cs="Times New Roman"/>
          <w:b/>
          <w:color w:val="000000" w:themeColor="text1"/>
          <w:sz w:val="26"/>
          <w:szCs w:val="26"/>
        </w:rPr>
        <w:t>KHOA CÔNG NGHỆ THÔNG TIN</w:t>
      </w:r>
    </w:p>
    <w:p w:rsidR="009970FE" w:rsidRDefault="001F6EDE">
      <w:pPr>
        <w:tabs>
          <w:tab w:val="left" w:pos="426"/>
        </w:tabs>
        <w:spacing w:before="120" w:after="120"/>
        <w:jc w:val="center"/>
        <w:rPr>
          <w:rFonts w:ascii="Times New Roman" w:eastAsia="Times New Roman" w:hAnsi="Times New Roman" w:cs="Times New Roman"/>
          <w:b/>
          <w:color w:val="000000" w:themeColor="text1"/>
          <w:sz w:val="26"/>
          <w:szCs w:val="26"/>
        </w:rPr>
      </w:pPr>
      <w:r>
        <w:rPr>
          <w:rFonts w:ascii="Times New Roman" w:hAnsi="Times New Roman" w:cs="Times New Roman"/>
          <w:noProof/>
          <w:sz w:val="26"/>
          <w:szCs w:val="26"/>
          <w:lang w:val="en-US"/>
        </w:rPr>
        <mc:AlternateContent>
          <mc:Choice Requires="wps">
            <w:drawing>
              <wp:anchor distT="0" distB="0" distL="114300" distR="114300" simplePos="0" relativeHeight="251659264" behindDoc="0" locked="0" layoutInCell="1" allowOverlap="1">
                <wp:simplePos x="0" y="0"/>
                <wp:positionH relativeFrom="column">
                  <wp:posOffset>1816100</wp:posOffset>
                </wp:positionH>
                <wp:positionV relativeFrom="paragraph">
                  <wp:posOffset>101600</wp:posOffset>
                </wp:positionV>
                <wp:extent cx="2351405" cy="12700"/>
                <wp:effectExtent l="0" t="0" r="10795" b="6350"/>
                <wp:wrapNone/>
                <wp:docPr id="1002949736" name="Straight Arrow Connector 99"/>
                <wp:cNvGraphicFramePr/>
                <a:graphic xmlns:a="http://schemas.openxmlformats.org/drawingml/2006/main">
                  <a:graphicData uri="http://schemas.microsoft.com/office/word/2010/wordprocessingShape">
                    <wps:wsp>
                      <wps:cNvCnPr/>
                      <wps:spPr>
                        <a:xfrm>
                          <a:off x="0" y="0"/>
                          <a:ext cx="2351405" cy="12700"/>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xmlns:wpsCustomData="http://www.wps.cn/officeDocument/2013/wpsCustomData" xmlns:w15="http://schemas.microsoft.com/office/word/2012/wordml">
            <w:pict>
              <v:shape id="Straight Arrow Connector 99" o:spid="_x0000_s1026" o:spt="32" type="#_x0000_t32" style="position:absolute;left:0pt;margin-left:143pt;margin-top:8pt;height:1pt;width:185.15pt;z-index:251659264;mso-width-relative:page;mso-height-relative:page;" filled="f" stroked="t" coordsize="21600,21600" o:gfxdata="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B41kz01wAAAAkBAAAPAAAAAAAAAAEAIAAAACIAAABkcnMvZG93bnJldi54&#10;bWxQSwECFAAUAAAACACHTuJAaUiO3fsBAAASBAAADgAAAAAAAAABACAAAAAmAQAAZHJzL2Uyb0Rv&#10;Yy54bWxQSwUGAAAAAAYABgBZAQAAkwUAAAAA&#10;">
                <v:fill on="f" focussize="0,0"/>
                <v:stroke color="#000000" joinstyle="round"/>
                <v:imagedata o:title=""/>
                <o:lock v:ext="edit" aspectratio="f"/>
              </v:shape>
            </w:pict>
          </mc:Fallback>
        </mc:AlternateContent>
      </w:r>
    </w:p>
    <w:p w:rsidR="009970FE" w:rsidRDefault="001F6EDE">
      <w:pPr>
        <w:tabs>
          <w:tab w:val="left" w:pos="426"/>
        </w:tabs>
        <w:spacing w:before="120" w:after="120"/>
        <w:jc w:val="center"/>
        <w:rPr>
          <w:rFonts w:ascii="Times New Roman" w:eastAsia="Times New Roman" w:hAnsi="Times New Roman" w:cs="Times New Roman"/>
          <w:b/>
          <w:color w:val="000000" w:themeColor="text1"/>
          <w:sz w:val="26"/>
          <w:szCs w:val="26"/>
        </w:rPr>
      </w:pPr>
      <w:r>
        <w:rPr>
          <w:rFonts w:ascii="Times New Roman" w:eastAsia="Times New Roman" w:hAnsi="Times New Roman" w:cs="Times New Roman"/>
          <w:noProof/>
          <w:color w:val="000000" w:themeColor="text1"/>
          <w:sz w:val="26"/>
          <w:szCs w:val="26"/>
          <w:lang w:val="en-US"/>
        </w:rPr>
        <w:drawing>
          <wp:inline distT="0" distB="0" distL="0" distR="0">
            <wp:extent cx="1371600" cy="1310640"/>
            <wp:effectExtent l="0" t="0" r="0" b="3810"/>
            <wp:docPr id="52" name="image44.png"/>
            <wp:cNvGraphicFramePr/>
            <a:graphic xmlns:a="http://schemas.openxmlformats.org/drawingml/2006/main">
              <a:graphicData uri="http://schemas.openxmlformats.org/drawingml/2006/picture">
                <pic:pic xmlns:pic="http://schemas.openxmlformats.org/drawingml/2006/picture">
                  <pic:nvPicPr>
                    <pic:cNvPr id="52" name="image44.png"/>
                    <pic:cNvPicPr preferRelativeResize="0"/>
                  </pic:nvPicPr>
                  <pic:blipFill>
                    <a:blip r:embed="rId10"/>
                    <a:srcRect/>
                    <a:stretch>
                      <a:fillRect/>
                    </a:stretch>
                  </pic:blipFill>
                  <pic:spPr>
                    <a:xfrm>
                      <a:off x="0" y="0"/>
                      <a:ext cx="1372034" cy="1311055"/>
                    </a:xfrm>
                    <a:prstGeom prst="rect">
                      <a:avLst/>
                    </a:prstGeom>
                  </pic:spPr>
                </pic:pic>
              </a:graphicData>
            </a:graphic>
          </wp:inline>
        </w:drawing>
      </w:r>
    </w:p>
    <w:p w:rsidR="009970FE" w:rsidRDefault="001F6EDE">
      <w:pPr>
        <w:tabs>
          <w:tab w:val="left" w:pos="426"/>
        </w:tabs>
        <w:spacing w:before="120" w:after="120"/>
        <w:jc w:val="center"/>
        <w:rPr>
          <w:rFonts w:ascii="Times New Roman" w:eastAsia="Times New Roman" w:hAnsi="Times New Roman" w:cs="Times New Roman"/>
          <w:b/>
          <w:color w:val="000000" w:themeColor="text1"/>
          <w:sz w:val="30"/>
          <w:szCs w:val="30"/>
        </w:rPr>
      </w:pPr>
      <w:r>
        <w:rPr>
          <w:rFonts w:ascii="Times New Roman" w:eastAsia="Times New Roman" w:hAnsi="Times New Roman" w:cs="Times New Roman"/>
          <w:b/>
          <w:color w:val="000000" w:themeColor="text1"/>
          <w:sz w:val="30"/>
          <w:szCs w:val="30"/>
        </w:rPr>
        <w:t>ĐỒ ÁN PHÁT TRIỂN ỨNG DỤNG WEB</w:t>
      </w:r>
    </w:p>
    <w:p w:rsidR="009970FE" w:rsidRDefault="001F6EDE">
      <w:pPr>
        <w:tabs>
          <w:tab w:val="left" w:pos="284"/>
        </w:tabs>
        <w:spacing w:before="120" w:after="120"/>
        <w:jc w:val="center"/>
        <w:rPr>
          <w:rFonts w:ascii="Times New Roman" w:eastAsia="Times New Roman" w:hAnsi="Times New Roman" w:cs="Times New Roman"/>
          <w:b/>
          <w:bCs/>
          <w:color w:val="000000" w:themeColor="text1"/>
          <w:sz w:val="30"/>
          <w:szCs w:val="30"/>
          <w:lang w:val="en-US"/>
        </w:rPr>
      </w:pPr>
      <w:r>
        <w:rPr>
          <w:rFonts w:ascii="Times New Roman" w:eastAsia="Times New Roman" w:hAnsi="Times New Roman" w:cs="Times New Roman"/>
          <w:b/>
          <w:color w:val="000000" w:themeColor="text1"/>
          <w:sz w:val="30"/>
          <w:szCs w:val="30"/>
        </w:rPr>
        <w:t>TÊN DỰ ÁN:</w:t>
      </w:r>
      <w:r>
        <w:rPr>
          <w:rFonts w:ascii="Times New Roman" w:eastAsia="Times New Roman" w:hAnsi="Times New Roman" w:cs="Times New Roman"/>
          <w:b/>
          <w:color w:val="000000" w:themeColor="text1"/>
          <w:sz w:val="30"/>
          <w:szCs w:val="30"/>
          <w:lang w:val="en-US"/>
        </w:rPr>
        <w:t xml:space="preserve"> HỆ THỐNG TASK MANAGER TÍCH HỢP AI</w:t>
      </w:r>
    </w:p>
    <w:p w:rsidR="009970FE" w:rsidRDefault="009970FE">
      <w:pPr>
        <w:tabs>
          <w:tab w:val="left" w:pos="426"/>
          <w:tab w:val="center" w:pos="4702"/>
          <w:tab w:val="left" w:pos="7920"/>
        </w:tabs>
        <w:spacing w:before="120" w:after="120"/>
        <w:ind w:left="284"/>
        <w:rPr>
          <w:rFonts w:ascii="Times New Roman" w:eastAsia="Times New Roman" w:hAnsi="Times New Roman" w:cs="Times New Roman"/>
          <w:b/>
          <w:color w:val="000000" w:themeColor="text1"/>
          <w:sz w:val="26"/>
          <w:szCs w:val="26"/>
        </w:rPr>
      </w:pPr>
    </w:p>
    <w:p w:rsidR="009970FE" w:rsidRDefault="009970FE">
      <w:pPr>
        <w:tabs>
          <w:tab w:val="left" w:pos="426"/>
          <w:tab w:val="center" w:pos="4702"/>
          <w:tab w:val="left" w:pos="7920"/>
        </w:tabs>
        <w:spacing w:before="120" w:after="120"/>
        <w:ind w:left="284"/>
        <w:rPr>
          <w:rFonts w:ascii="Times New Roman" w:eastAsia="Times New Roman" w:hAnsi="Times New Roman" w:cs="Times New Roman"/>
          <w:b/>
          <w:color w:val="000000" w:themeColor="text1"/>
          <w:sz w:val="26"/>
          <w:szCs w:val="26"/>
        </w:rPr>
      </w:pPr>
    </w:p>
    <w:p w:rsidR="009970FE" w:rsidRDefault="009970FE">
      <w:pPr>
        <w:tabs>
          <w:tab w:val="left" w:pos="426"/>
          <w:tab w:val="center" w:pos="4702"/>
          <w:tab w:val="left" w:pos="7920"/>
        </w:tabs>
        <w:spacing w:before="120" w:after="120"/>
        <w:ind w:left="284"/>
        <w:rPr>
          <w:rFonts w:ascii="Times New Roman" w:eastAsia="Times New Roman" w:hAnsi="Times New Roman" w:cs="Times New Roman"/>
          <w:b/>
          <w:color w:val="000000" w:themeColor="text1"/>
          <w:sz w:val="26"/>
          <w:szCs w:val="26"/>
        </w:rPr>
      </w:pPr>
    </w:p>
    <w:p w:rsidR="009970FE" w:rsidRDefault="009970FE">
      <w:pPr>
        <w:tabs>
          <w:tab w:val="left" w:pos="426"/>
          <w:tab w:val="center" w:pos="4702"/>
          <w:tab w:val="left" w:pos="7920"/>
        </w:tabs>
        <w:spacing w:before="120" w:after="120"/>
        <w:ind w:left="284"/>
        <w:rPr>
          <w:rFonts w:ascii="Times New Roman" w:eastAsia="Times New Roman" w:hAnsi="Times New Roman" w:cs="Times New Roman"/>
          <w:b/>
          <w:color w:val="000000" w:themeColor="text1"/>
          <w:sz w:val="26"/>
          <w:szCs w:val="26"/>
        </w:rPr>
      </w:pPr>
    </w:p>
    <w:p w:rsidR="009970FE" w:rsidRDefault="001F6EDE">
      <w:pPr>
        <w:tabs>
          <w:tab w:val="left" w:pos="426"/>
          <w:tab w:val="center" w:pos="4702"/>
          <w:tab w:val="left" w:pos="7920"/>
        </w:tabs>
        <w:spacing w:before="120" w:after="120"/>
        <w:ind w:left="284"/>
        <w:rPr>
          <w:rFonts w:ascii="Times New Roman" w:eastAsia="Times New Roman" w:hAnsi="Times New Roman" w:cs="Times New Roman"/>
          <w:b/>
          <w:color w:val="000000" w:themeColor="text1"/>
          <w:sz w:val="26"/>
          <w:szCs w:val="26"/>
        </w:rPr>
      </w:pPr>
      <w:r>
        <w:rPr>
          <w:rFonts w:ascii="Times New Roman" w:eastAsia="Times New Roman" w:hAnsi="Times New Roman" w:cs="Times New Roman"/>
          <w:b/>
          <w:color w:val="000000" w:themeColor="text1"/>
          <w:sz w:val="26"/>
          <w:szCs w:val="26"/>
        </w:rPr>
        <w:t xml:space="preserve">Giảng viên hướng dẫn: </w:t>
      </w:r>
      <w:r>
        <w:rPr>
          <w:rFonts w:ascii="Times New Roman" w:hAnsi="Times New Roman" w:cs="Times New Roman"/>
          <w:sz w:val="26"/>
          <w:szCs w:val="26"/>
        </w:rPr>
        <w:t>ThS. Mai Cư</w:t>
      </w:r>
      <w:r>
        <w:rPr>
          <w:rFonts w:ascii="Times New Roman" w:hAnsi="Times New Roman" w:cs="Times New Roman"/>
          <w:sz w:val="26"/>
          <w:szCs w:val="26"/>
        </w:rPr>
        <w:t>ờ</w:t>
      </w:r>
      <w:r>
        <w:rPr>
          <w:rFonts w:ascii="Times New Roman" w:hAnsi="Times New Roman" w:cs="Times New Roman"/>
          <w:sz w:val="26"/>
          <w:szCs w:val="26"/>
        </w:rPr>
        <w:t>ng Th</w:t>
      </w:r>
      <w:r>
        <w:rPr>
          <w:rFonts w:ascii="Times New Roman" w:hAnsi="Times New Roman" w:cs="Times New Roman"/>
          <w:sz w:val="26"/>
          <w:szCs w:val="26"/>
        </w:rPr>
        <w:t>ọ</w:t>
      </w:r>
    </w:p>
    <w:p w:rsidR="009970FE" w:rsidRDefault="001F6EDE">
      <w:pPr>
        <w:tabs>
          <w:tab w:val="left" w:pos="426"/>
          <w:tab w:val="center" w:pos="4702"/>
          <w:tab w:val="left" w:pos="7920"/>
        </w:tabs>
        <w:spacing w:before="120" w:after="120"/>
        <w:ind w:left="284"/>
        <w:rPr>
          <w:rFonts w:ascii="Times New Roman" w:eastAsia="Times New Roman" w:hAnsi="Times New Roman" w:cs="Times New Roman"/>
          <w:bCs/>
          <w:color w:val="000000" w:themeColor="text1"/>
          <w:sz w:val="26"/>
          <w:szCs w:val="26"/>
        </w:rPr>
      </w:pPr>
      <w:r>
        <w:rPr>
          <w:rFonts w:ascii="Times New Roman" w:eastAsia="Times New Roman" w:hAnsi="Times New Roman" w:cs="Times New Roman"/>
          <w:b/>
          <w:color w:val="000000" w:themeColor="text1"/>
          <w:sz w:val="26"/>
          <w:szCs w:val="26"/>
        </w:rPr>
        <w:t xml:space="preserve">Lớp: </w:t>
      </w:r>
      <w:r>
        <w:rPr>
          <w:rFonts w:ascii="Times New Roman" w:eastAsia="Times New Roman" w:hAnsi="Times New Roman" w:cs="Times New Roman"/>
          <w:bCs/>
          <w:color w:val="000000" w:themeColor="text1"/>
          <w:sz w:val="26"/>
          <w:szCs w:val="26"/>
        </w:rPr>
        <w:t>65.CNTT-CLC</w:t>
      </w:r>
    </w:p>
    <w:p w:rsidR="009970FE" w:rsidRDefault="001F6EDE">
      <w:pPr>
        <w:tabs>
          <w:tab w:val="left" w:pos="426"/>
          <w:tab w:val="center" w:pos="4702"/>
          <w:tab w:val="left" w:pos="7920"/>
        </w:tabs>
        <w:spacing w:before="120" w:after="120"/>
        <w:ind w:left="284"/>
        <w:rPr>
          <w:rFonts w:ascii="Times New Roman" w:eastAsia="Times New Roman" w:hAnsi="Times New Roman" w:cs="Times New Roman"/>
          <w:b/>
          <w:color w:val="000000" w:themeColor="text1"/>
          <w:sz w:val="26"/>
          <w:szCs w:val="26"/>
          <w:lang w:val="en-US"/>
        </w:rPr>
      </w:pPr>
      <w:r>
        <w:rPr>
          <w:rFonts w:ascii="Times New Roman" w:eastAsia="Times New Roman" w:hAnsi="Times New Roman" w:cs="Times New Roman"/>
          <w:b/>
          <w:color w:val="000000" w:themeColor="text1"/>
          <w:sz w:val="26"/>
          <w:szCs w:val="26"/>
          <w:lang w:val="en-US"/>
        </w:rPr>
        <w:t>Sinh viên thực hiện:</w:t>
      </w:r>
    </w:p>
    <w:p w:rsidR="009970FE" w:rsidRDefault="001F6EDE">
      <w:pPr>
        <w:tabs>
          <w:tab w:val="left" w:pos="426"/>
          <w:tab w:val="center" w:pos="4702"/>
          <w:tab w:val="left" w:pos="7920"/>
        </w:tabs>
        <w:spacing w:before="120" w:after="120"/>
        <w:ind w:left="284"/>
        <w:rPr>
          <w:rFonts w:ascii="Times New Roman" w:eastAsia="Times New Roman" w:hAnsi="Times New Roman" w:cs="Times New Roman"/>
          <w:bCs/>
          <w:color w:val="000000" w:themeColor="text1"/>
          <w:sz w:val="26"/>
          <w:szCs w:val="26"/>
          <w:lang w:val="en-US"/>
        </w:rPr>
      </w:pPr>
      <w:r>
        <w:rPr>
          <w:rFonts w:ascii="Times New Roman" w:eastAsia="Times New Roman" w:hAnsi="Times New Roman" w:cs="Times New Roman"/>
          <w:bCs/>
          <w:color w:val="000000" w:themeColor="text1"/>
          <w:sz w:val="26"/>
          <w:szCs w:val="26"/>
          <w:lang w:val="en-US"/>
        </w:rPr>
        <w:t>Cái Trần Đăng Khôi -</w:t>
      </w:r>
      <w:r>
        <w:rPr>
          <w:rFonts w:ascii="Times New Roman" w:eastAsia="Times New Roman" w:hAnsi="Times New Roman" w:cs="Times New Roman"/>
          <w:bCs/>
          <w:color w:val="000000" w:themeColor="text1"/>
          <w:sz w:val="26"/>
          <w:szCs w:val="26"/>
          <w:lang w:val="en-US"/>
        </w:rPr>
        <w:t xml:space="preserve"> 65131508</w:t>
      </w:r>
    </w:p>
    <w:p w:rsidR="009970FE" w:rsidRDefault="009970FE">
      <w:pPr>
        <w:tabs>
          <w:tab w:val="left" w:pos="426"/>
        </w:tabs>
        <w:spacing w:before="720" w:after="120"/>
        <w:jc w:val="both"/>
        <w:rPr>
          <w:rFonts w:eastAsia="Times New Roman" w:cs="Times New Roman"/>
          <w:color w:val="000000" w:themeColor="text1"/>
          <w:sz w:val="26"/>
          <w:szCs w:val="26"/>
        </w:rPr>
      </w:pPr>
    </w:p>
    <w:p w:rsidR="009970FE" w:rsidRDefault="009970FE">
      <w:pPr>
        <w:tabs>
          <w:tab w:val="left" w:pos="426"/>
        </w:tabs>
        <w:spacing w:before="720" w:after="120"/>
        <w:jc w:val="center"/>
        <w:rPr>
          <w:rFonts w:eastAsia="Times New Roman" w:cs="Times New Roman"/>
          <w:color w:val="000000" w:themeColor="text1"/>
          <w:sz w:val="26"/>
          <w:szCs w:val="26"/>
        </w:rPr>
      </w:pPr>
    </w:p>
    <w:p w:rsidR="009970FE" w:rsidRDefault="009970FE">
      <w:pPr>
        <w:tabs>
          <w:tab w:val="left" w:pos="426"/>
        </w:tabs>
        <w:spacing w:before="720" w:after="120"/>
        <w:jc w:val="center"/>
        <w:rPr>
          <w:rFonts w:eastAsia="Times New Roman" w:cs="Times New Roman"/>
          <w:color w:val="000000" w:themeColor="text1"/>
          <w:sz w:val="26"/>
          <w:szCs w:val="26"/>
        </w:rPr>
      </w:pPr>
    </w:p>
    <w:p w:rsidR="009970FE" w:rsidRDefault="009970FE">
      <w:pPr>
        <w:tabs>
          <w:tab w:val="left" w:pos="426"/>
        </w:tabs>
        <w:spacing w:before="720" w:after="120"/>
        <w:jc w:val="center"/>
        <w:rPr>
          <w:rFonts w:ascii="Times New Roman" w:eastAsia="Times New Roman" w:hAnsi="Times New Roman" w:cs="Times New Roman"/>
          <w:color w:val="000000" w:themeColor="text1"/>
          <w:sz w:val="26"/>
          <w:szCs w:val="26"/>
          <w:lang w:val="en-US"/>
        </w:rPr>
      </w:pPr>
    </w:p>
    <w:p w:rsidR="009970FE" w:rsidRDefault="001F6EDE">
      <w:pPr>
        <w:tabs>
          <w:tab w:val="left" w:pos="426"/>
        </w:tabs>
        <w:spacing w:before="720" w:after="120"/>
        <w:jc w:val="center"/>
        <w:rPr>
          <w:rFonts w:ascii="Times New Roman" w:eastAsia="Times New Roman" w:hAnsi="Times New Roman" w:cs="Times New Roman"/>
          <w:color w:val="000000" w:themeColor="text1"/>
          <w:sz w:val="26"/>
          <w:szCs w:val="26"/>
          <w:lang w:val="en-US"/>
        </w:rPr>
        <w:sectPr w:rsidR="009970FE">
          <w:headerReference w:type="even" r:id="rId11"/>
          <w:headerReference w:type="default" r:id="rId12"/>
          <w:footerReference w:type="even" r:id="rId13"/>
          <w:footerReference w:type="default" r:id="rId14"/>
          <w:headerReference w:type="first" r:id="rId15"/>
          <w:footerReference w:type="first" r:id="rId16"/>
          <w:pgSz w:w="11906" w:h="16838"/>
          <w:pgMar w:top="1134" w:right="1134" w:bottom="1134" w:left="1701" w:header="720" w:footer="720" w:gutter="0"/>
          <w:pgBorders w:display="firstPage">
            <w:top w:val="twistedLines1" w:sz="18" w:space="0" w:color="auto"/>
            <w:left w:val="twistedLines1" w:sz="18" w:space="0" w:color="auto"/>
            <w:bottom w:val="twistedLines1" w:sz="18" w:space="0" w:color="auto"/>
            <w:right w:val="twistedLines1" w:sz="18" w:space="0" w:color="auto"/>
          </w:pgBorders>
          <w:pgNumType w:start="1"/>
          <w:cols w:space="720"/>
          <w:docGrid w:linePitch="381"/>
        </w:sectPr>
      </w:pPr>
      <w:r>
        <w:rPr>
          <w:rFonts w:ascii="Times New Roman" w:eastAsia="Times New Roman" w:hAnsi="Times New Roman" w:cs="Times New Roman"/>
          <w:color w:val="000000" w:themeColor="text1"/>
          <w:sz w:val="26"/>
          <w:szCs w:val="26"/>
        </w:rPr>
        <w:t>Nha Trang, ngày 10 tháng 6 năm  202</w:t>
      </w:r>
      <w:r>
        <w:rPr>
          <w:rFonts w:ascii="Times New Roman" w:eastAsia="Times New Roman" w:hAnsi="Times New Roman" w:cs="Times New Roman"/>
          <w:color w:val="000000" w:themeColor="text1"/>
          <w:sz w:val="26"/>
          <w:szCs w:val="26"/>
          <w:lang w:val="en-US"/>
        </w:rPr>
        <w:t>6</w:t>
      </w:r>
    </w:p>
    <w:p w:rsidR="009970FE" w:rsidRDefault="009970FE">
      <w:pPr>
        <w:jc w:val="both"/>
        <w:rPr>
          <w:rFonts w:eastAsiaTheme="majorEastAsia" w:cs="Times New Roman"/>
          <w:b/>
          <w:bCs/>
          <w:spacing w:val="-10"/>
          <w:kern w:val="28"/>
          <w:sz w:val="26"/>
          <w:szCs w:val="26"/>
          <w:lang w:val="en-US"/>
        </w:rPr>
      </w:pPr>
    </w:p>
    <w:p w:rsidR="009970FE" w:rsidRDefault="009970FE">
      <w:pPr>
        <w:jc w:val="center"/>
        <w:rPr>
          <w:rFonts w:ascii="Times New Roman" w:eastAsia="Times New Roman" w:hAnsi="Times New Roman" w:cs="Times New Roman"/>
          <w:b/>
          <w:bCs/>
          <w:sz w:val="30"/>
          <w:szCs w:val="30"/>
          <w:lang w:val="en-US"/>
        </w:rPr>
      </w:pPr>
    </w:p>
    <w:p w:rsidR="009970FE" w:rsidRDefault="001F6EDE">
      <w:pPr>
        <w:jc w:val="center"/>
        <w:rPr>
          <w:rFonts w:ascii="Times New Roman" w:eastAsia="Times New Roman" w:hAnsi="Times New Roman" w:cs="Times New Roman"/>
          <w:b/>
          <w:bCs/>
          <w:sz w:val="30"/>
          <w:szCs w:val="30"/>
          <w:lang w:val="en-US"/>
        </w:rPr>
      </w:pPr>
      <w:r>
        <w:rPr>
          <w:rFonts w:ascii="Times New Roman" w:eastAsia="Times New Roman" w:hAnsi="Times New Roman" w:cs="Times New Roman"/>
          <w:b/>
          <w:bCs/>
          <w:sz w:val="30"/>
          <w:szCs w:val="30"/>
          <w:lang w:val="en-US"/>
        </w:rPr>
        <w:t>Mục Lục</w:t>
      </w:r>
    </w:p>
    <w:p w:rsidR="009970FE" w:rsidRDefault="001F6EDE">
      <w:pPr>
        <w:pStyle w:val="TOC1"/>
        <w:tabs>
          <w:tab w:val="right" w:leader="dot" w:pos="9029"/>
        </w:tabs>
        <w:rPr>
          <w:rFonts w:ascii="Times New Roman" w:hAnsi="Times New Roman" w:cs="Times New Roman"/>
          <w:sz w:val="26"/>
          <w:szCs w:val="26"/>
        </w:rPr>
      </w:pPr>
      <w:r>
        <w:rPr>
          <w:rFonts w:ascii="Times New Roman" w:eastAsia="Times New Roman" w:hAnsi="Times New Roman" w:cs="Times New Roman"/>
          <w:sz w:val="30"/>
          <w:szCs w:val="30"/>
          <w:lang w:val="en-US"/>
        </w:rPr>
        <w:fldChar w:fldCharType="begin"/>
      </w:r>
      <w:r>
        <w:rPr>
          <w:rFonts w:ascii="Times New Roman" w:eastAsia="Times New Roman" w:hAnsi="Times New Roman" w:cs="Times New Roman"/>
          <w:sz w:val="30"/>
          <w:szCs w:val="30"/>
          <w:lang w:val="en-US"/>
        </w:rPr>
        <w:instrText xml:space="preserve">TOC \o "1-3" \h \u </w:instrText>
      </w:r>
      <w:r>
        <w:rPr>
          <w:rFonts w:ascii="Times New Roman" w:eastAsia="Times New Roman" w:hAnsi="Times New Roman" w:cs="Times New Roman"/>
          <w:sz w:val="30"/>
          <w:szCs w:val="30"/>
          <w:lang w:val="en-US"/>
        </w:rPr>
        <w:fldChar w:fldCharType="separate"/>
      </w:r>
      <w:hyperlink w:anchor="_Toc6809" w:history="1">
        <w:r>
          <w:rPr>
            <w:rFonts w:ascii="Times New Roman" w:eastAsia="Times New Roman" w:hAnsi="Times New Roman" w:cs="Times New Roman"/>
            <w:bCs/>
            <w:sz w:val="26"/>
            <w:szCs w:val="26"/>
          </w:rPr>
          <w:t>C</w:t>
        </w:r>
        <w:r>
          <w:rPr>
            <w:rFonts w:ascii="Times New Roman" w:eastAsia="Times New Roman" w:hAnsi="Times New Roman" w:cs="Times New Roman"/>
            <w:bCs/>
            <w:sz w:val="26"/>
            <w:szCs w:val="26"/>
            <w:lang w:val="en-US"/>
          </w:rPr>
          <w:t>HƯƠNG</w:t>
        </w:r>
        <w:r>
          <w:rPr>
            <w:rFonts w:ascii="Times New Roman" w:eastAsia="Times New Roman" w:hAnsi="Times New Roman" w:cs="Times New Roman"/>
            <w:bCs/>
            <w:sz w:val="26"/>
            <w:szCs w:val="26"/>
          </w:rPr>
          <w:t xml:space="preserve"> 1: TỔNG QUAN ĐỀ TÀI</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_Toc6809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2</w:t>
        </w:r>
        <w:r>
          <w:rPr>
            <w:rFonts w:ascii="Times New Roman" w:hAnsi="Times New Roman" w:cs="Times New Roman"/>
            <w:sz w:val="26"/>
            <w:szCs w:val="26"/>
          </w:rPr>
          <w:fldChar w:fldCharType="end"/>
        </w:r>
      </w:hyperlink>
    </w:p>
    <w:p w:rsidR="009970FE" w:rsidRDefault="001F6EDE">
      <w:pPr>
        <w:pStyle w:val="TOC2"/>
        <w:tabs>
          <w:tab w:val="right" w:leader="dot" w:pos="9029"/>
        </w:tabs>
        <w:ind w:left="440"/>
        <w:rPr>
          <w:rFonts w:ascii="Times New Roman" w:hAnsi="Times New Roman" w:cs="Times New Roman"/>
          <w:sz w:val="26"/>
          <w:szCs w:val="26"/>
        </w:rPr>
      </w:pPr>
      <w:hyperlink w:anchor="_Toc25456" w:history="1">
        <w:r>
          <w:rPr>
            <w:rFonts w:ascii="Times New Roman" w:eastAsia="Times New Roman" w:hAnsi="Times New Roman" w:cs="Times New Roman"/>
            <w:sz w:val="26"/>
            <w:szCs w:val="26"/>
          </w:rPr>
          <w:t>1.1. Lý do chọn đề tài</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_Toc25456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2</w:t>
        </w:r>
        <w:r>
          <w:rPr>
            <w:rFonts w:ascii="Times New Roman" w:hAnsi="Times New Roman" w:cs="Times New Roman"/>
            <w:sz w:val="26"/>
            <w:szCs w:val="26"/>
          </w:rPr>
          <w:fldChar w:fldCharType="end"/>
        </w:r>
      </w:hyperlink>
    </w:p>
    <w:p w:rsidR="009970FE" w:rsidRDefault="001F6EDE">
      <w:pPr>
        <w:pStyle w:val="TOC2"/>
        <w:tabs>
          <w:tab w:val="right" w:leader="dot" w:pos="9029"/>
        </w:tabs>
        <w:ind w:left="440"/>
        <w:rPr>
          <w:rFonts w:ascii="Times New Roman" w:hAnsi="Times New Roman" w:cs="Times New Roman"/>
          <w:sz w:val="26"/>
          <w:szCs w:val="26"/>
        </w:rPr>
      </w:pPr>
      <w:hyperlink w:anchor="_Toc2360" w:history="1">
        <w:r>
          <w:rPr>
            <w:rFonts w:ascii="Times New Roman" w:eastAsia="Times New Roman" w:hAnsi="Times New Roman" w:cs="Times New Roman"/>
            <w:sz w:val="26"/>
            <w:szCs w:val="26"/>
          </w:rPr>
          <w:t>1.2. Mục tiêu nghiên cứu</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_Toc2360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2</w:t>
        </w:r>
        <w:r>
          <w:rPr>
            <w:rFonts w:ascii="Times New Roman" w:hAnsi="Times New Roman" w:cs="Times New Roman"/>
            <w:sz w:val="26"/>
            <w:szCs w:val="26"/>
          </w:rPr>
          <w:fldChar w:fldCharType="end"/>
        </w:r>
      </w:hyperlink>
    </w:p>
    <w:p w:rsidR="009970FE" w:rsidRDefault="001F6EDE">
      <w:pPr>
        <w:pStyle w:val="TOC1"/>
        <w:tabs>
          <w:tab w:val="right" w:leader="dot" w:pos="9029"/>
        </w:tabs>
        <w:rPr>
          <w:rFonts w:ascii="Times New Roman" w:hAnsi="Times New Roman" w:cs="Times New Roman"/>
          <w:sz w:val="26"/>
          <w:szCs w:val="26"/>
        </w:rPr>
      </w:pPr>
      <w:hyperlink w:anchor="_Toc2151" w:history="1">
        <w:r>
          <w:rPr>
            <w:rFonts w:ascii="Times New Roman" w:eastAsia="Times New Roman" w:hAnsi="Times New Roman" w:cs="Times New Roman"/>
            <w:bCs/>
            <w:sz w:val="26"/>
            <w:szCs w:val="26"/>
          </w:rPr>
          <w:t>CHƯƠNG 2: CƠ SỞ LÝ THUYẾT</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_Toc2151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3</w:t>
        </w:r>
        <w:r>
          <w:rPr>
            <w:rFonts w:ascii="Times New Roman" w:hAnsi="Times New Roman" w:cs="Times New Roman"/>
            <w:sz w:val="26"/>
            <w:szCs w:val="26"/>
          </w:rPr>
          <w:fldChar w:fldCharType="end"/>
        </w:r>
      </w:hyperlink>
    </w:p>
    <w:p w:rsidR="009970FE" w:rsidRDefault="001F6EDE">
      <w:pPr>
        <w:pStyle w:val="TOC2"/>
        <w:tabs>
          <w:tab w:val="right" w:leader="dot" w:pos="9029"/>
        </w:tabs>
        <w:ind w:left="440"/>
        <w:rPr>
          <w:rFonts w:ascii="Times New Roman" w:hAnsi="Times New Roman" w:cs="Times New Roman"/>
          <w:sz w:val="26"/>
          <w:szCs w:val="26"/>
        </w:rPr>
      </w:pPr>
      <w:hyperlink w:anchor="_Toc9462" w:history="1">
        <w:r>
          <w:rPr>
            <w:rFonts w:ascii="Times New Roman" w:eastAsia="Times New Roman" w:hAnsi="Times New Roman" w:cs="Times New Roman"/>
            <w:sz w:val="26"/>
            <w:szCs w:val="26"/>
          </w:rPr>
          <w:t>2.1. Tổng quan về ứng dụng Web và Hệ thống quản lý công việc</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_Toc9462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3</w:t>
        </w:r>
        <w:r>
          <w:rPr>
            <w:rFonts w:ascii="Times New Roman" w:hAnsi="Times New Roman" w:cs="Times New Roman"/>
            <w:sz w:val="26"/>
            <w:szCs w:val="26"/>
          </w:rPr>
          <w:fldChar w:fldCharType="end"/>
        </w:r>
      </w:hyperlink>
    </w:p>
    <w:p w:rsidR="009970FE" w:rsidRDefault="001F6EDE">
      <w:pPr>
        <w:pStyle w:val="TOC3"/>
        <w:tabs>
          <w:tab w:val="right" w:leader="dot" w:pos="9029"/>
        </w:tabs>
        <w:ind w:left="880"/>
        <w:rPr>
          <w:rFonts w:ascii="Times New Roman" w:hAnsi="Times New Roman" w:cs="Times New Roman"/>
          <w:sz w:val="26"/>
          <w:szCs w:val="26"/>
        </w:rPr>
      </w:pPr>
      <w:hyperlink w:anchor="_Toc32233" w:history="1">
        <w:r>
          <w:rPr>
            <w:rFonts w:ascii="Times New Roman" w:eastAsia="Times New Roman" w:hAnsi="Times New Roman" w:cs="Times New Roman"/>
            <w:sz w:val="26"/>
            <w:szCs w:val="26"/>
          </w:rPr>
          <w:t>2.1.1. Thymeleaf Template Engine</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_Toc32233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3</w:t>
        </w:r>
        <w:r>
          <w:rPr>
            <w:rFonts w:ascii="Times New Roman" w:hAnsi="Times New Roman" w:cs="Times New Roman"/>
            <w:sz w:val="26"/>
            <w:szCs w:val="26"/>
          </w:rPr>
          <w:fldChar w:fldCharType="end"/>
        </w:r>
      </w:hyperlink>
    </w:p>
    <w:p w:rsidR="009970FE" w:rsidRDefault="001F6EDE">
      <w:pPr>
        <w:pStyle w:val="TOC3"/>
        <w:tabs>
          <w:tab w:val="right" w:leader="dot" w:pos="9029"/>
        </w:tabs>
        <w:ind w:left="880"/>
        <w:rPr>
          <w:rFonts w:ascii="Times New Roman" w:hAnsi="Times New Roman" w:cs="Times New Roman"/>
          <w:sz w:val="26"/>
          <w:szCs w:val="26"/>
        </w:rPr>
      </w:pPr>
      <w:hyperlink w:anchor="_Toc12382" w:history="1">
        <w:r>
          <w:rPr>
            <w:rFonts w:ascii="Times New Roman" w:eastAsia="Times New Roman" w:hAnsi="Times New Roman" w:cs="Times New Roman"/>
            <w:sz w:val="26"/>
            <w:szCs w:val="26"/>
          </w:rPr>
          <w:t>2.2.1. Bootstrap 5 và Chart.js và API Fetch</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_Toc12382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3</w:t>
        </w:r>
        <w:r>
          <w:rPr>
            <w:rFonts w:ascii="Times New Roman" w:hAnsi="Times New Roman" w:cs="Times New Roman"/>
            <w:sz w:val="26"/>
            <w:szCs w:val="26"/>
          </w:rPr>
          <w:fldChar w:fldCharType="end"/>
        </w:r>
      </w:hyperlink>
    </w:p>
    <w:p w:rsidR="009970FE" w:rsidRDefault="001F6EDE">
      <w:pPr>
        <w:pStyle w:val="TOC2"/>
        <w:tabs>
          <w:tab w:val="right" w:leader="dot" w:pos="9029"/>
        </w:tabs>
        <w:ind w:left="440"/>
        <w:rPr>
          <w:rFonts w:ascii="Times New Roman" w:hAnsi="Times New Roman" w:cs="Times New Roman"/>
          <w:sz w:val="26"/>
          <w:szCs w:val="26"/>
        </w:rPr>
      </w:pPr>
      <w:hyperlink w:anchor="_Toc17794" w:history="1">
        <w:r>
          <w:rPr>
            <w:rFonts w:ascii="Times New Roman" w:eastAsia="Times New Roman" w:hAnsi="Times New Roman" w:cs="Times New Roman"/>
            <w:sz w:val="26"/>
            <w:szCs w:val="26"/>
          </w:rPr>
          <w:t>2.2. C</w:t>
        </w:r>
        <w:r>
          <w:rPr>
            <w:rFonts w:ascii="Times New Roman" w:eastAsia="Times New Roman" w:hAnsi="Times New Roman" w:cs="Times New Roman"/>
            <w:sz w:val="26"/>
            <w:szCs w:val="26"/>
          </w:rPr>
          <w:t>ông nghệ phát triển Backend</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_Toc17794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3</w:t>
        </w:r>
        <w:r>
          <w:rPr>
            <w:rFonts w:ascii="Times New Roman" w:hAnsi="Times New Roman" w:cs="Times New Roman"/>
            <w:sz w:val="26"/>
            <w:szCs w:val="26"/>
          </w:rPr>
          <w:fldChar w:fldCharType="end"/>
        </w:r>
      </w:hyperlink>
    </w:p>
    <w:p w:rsidR="009970FE" w:rsidRDefault="001F6EDE">
      <w:pPr>
        <w:pStyle w:val="TOC3"/>
        <w:tabs>
          <w:tab w:val="right" w:leader="dot" w:pos="9029"/>
        </w:tabs>
        <w:ind w:left="880"/>
        <w:rPr>
          <w:rFonts w:ascii="Times New Roman" w:hAnsi="Times New Roman" w:cs="Times New Roman"/>
          <w:sz w:val="26"/>
          <w:szCs w:val="26"/>
        </w:rPr>
      </w:pPr>
      <w:hyperlink w:anchor="_Toc4920" w:history="1">
        <w:r>
          <w:rPr>
            <w:rFonts w:ascii="Times New Roman" w:eastAsia="Times New Roman" w:hAnsi="Times New Roman" w:cs="Times New Roman"/>
            <w:sz w:val="26"/>
            <w:szCs w:val="26"/>
          </w:rPr>
          <w:t>2.2.1. Framework Spring Boot và Kiến trúc MVC</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_Toc4920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3</w:t>
        </w:r>
        <w:r>
          <w:rPr>
            <w:rFonts w:ascii="Times New Roman" w:hAnsi="Times New Roman" w:cs="Times New Roman"/>
            <w:sz w:val="26"/>
            <w:szCs w:val="26"/>
          </w:rPr>
          <w:fldChar w:fldCharType="end"/>
        </w:r>
      </w:hyperlink>
    </w:p>
    <w:p w:rsidR="009970FE" w:rsidRDefault="001F6EDE">
      <w:pPr>
        <w:pStyle w:val="TOC3"/>
        <w:tabs>
          <w:tab w:val="right" w:leader="dot" w:pos="9029"/>
        </w:tabs>
        <w:ind w:left="880"/>
        <w:rPr>
          <w:rFonts w:ascii="Times New Roman" w:hAnsi="Times New Roman" w:cs="Times New Roman"/>
          <w:sz w:val="26"/>
          <w:szCs w:val="26"/>
        </w:rPr>
      </w:pPr>
      <w:hyperlink w:anchor="_Toc2724" w:history="1">
        <w:r>
          <w:rPr>
            <w:rFonts w:ascii="Times New Roman" w:eastAsia="Times New Roman" w:hAnsi="Times New Roman" w:cs="Times New Roman"/>
            <w:sz w:val="26"/>
            <w:szCs w:val="26"/>
          </w:rPr>
          <w:t>2.2.2. Spring Data JPA và Hibernate</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_Toc2724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4</w:t>
        </w:r>
        <w:r>
          <w:rPr>
            <w:rFonts w:ascii="Times New Roman" w:hAnsi="Times New Roman" w:cs="Times New Roman"/>
            <w:sz w:val="26"/>
            <w:szCs w:val="26"/>
          </w:rPr>
          <w:fldChar w:fldCharType="end"/>
        </w:r>
      </w:hyperlink>
    </w:p>
    <w:p w:rsidR="009970FE" w:rsidRDefault="001F6EDE">
      <w:pPr>
        <w:pStyle w:val="TOC2"/>
        <w:tabs>
          <w:tab w:val="right" w:leader="dot" w:pos="9029"/>
        </w:tabs>
        <w:ind w:left="440"/>
        <w:rPr>
          <w:rFonts w:ascii="Times New Roman" w:hAnsi="Times New Roman" w:cs="Times New Roman"/>
          <w:sz w:val="26"/>
          <w:szCs w:val="26"/>
        </w:rPr>
      </w:pPr>
      <w:hyperlink w:anchor="_Toc10986" w:history="1">
        <w:r>
          <w:rPr>
            <w:rFonts w:ascii="Times New Roman" w:eastAsia="Times New Roman" w:hAnsi="Times New Roman" w:cs="Times New Roman"/>
            <w:sz w:val="26"/>
            <w:szCs w:val="26"/>
          </w:rPr>
          <w:t>2.3. Hệ quản trị cơ sở dữ liệu và môi trường phát triển</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_Toc10986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5</w:t>
        </w:r>
        <w:r>
          <w:rPr>
            <w:rFonts w:ascii="Times New Roman" w:hAnsi="Times New Roman" w:cs="Times New Roman"/>
            <w:sz w:val="26"/>
            <w:szCs w:val="26"/>
          </w:rPr>
          <w:fldChar w:fldCharType="end"/>
        </w:r>
      </w:hyperlink>
    </w:p>
    <w:p w:rsidR="009970FE" w:rsidRDefault="001F6EDE">
      <w:pPr>
        <w:pStyle w:val="TOC3"/>
        <w:tabs>
          <w:tab w:val="right" w:leader="dot" w:pos="9029"/>
        </w:tabs>
        <w:ind w:left="880"/>
        <w:rPr>
          <w:rFonts w:ascii="Times New Roman" w:hAnsi="Times New Roman" w:cs="Times New Roman"/>
          <w:sz w:val="26"/>
          <w:szCs w:val="26"/>
        </w:rPr>
      </w:pPr>
      <w:hyperlink w:anchor="_Toc32232" w:history="1">
        <w:r>
          <w:rPr>
            <w:rFonts w:ascii="Times New Roman" w:eastAsia="Times New Roman" w:hAnsi="Times New Roman" w:cs="Times New Roman"/>
            <w:sz w:val="26"/>
            <w:szCs w:val="26"/>
          </w:rPr>
          <w:t>2.3.1. MySQL</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_Toc32232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5</w:t>
        </w:r>
        <w:r>
          <w:rPr>
            <w:rFonts w:ascii="Times New Roman" w:hAnsi="Times New Roman" w:cs="Times New Roman"/>
            <w:sz w:val="26"/>
            <w:szCs w:val="26"/>
          </w:rPr>
          <w:fldChar w:fldCharType="end"/>
        </w:r>
      </w:hyperlink>
    </w:p>
    <w:p w:rsidR="009970FE" w:rsidRDefault="001F6EDE">
      <w:pPr>
        <w:pStyle w:val="TOC3"/>
        <w:tabs>
          <w:tab w:val="right" w:leader="dot" w:pos="9029"/>
        </w:tabs>
        <w:ind w:left="880"/>
        <w:rPr>
          <w:rFonts w:ascii="Times New Roman" w:hAnsi="Times New Roman" w:cs="Times New Roman"/>
          <w:sz w:val="26"/>
          <w:szCs w:val="26"/>
        </w:rPr>
      </w:pPr>
      <w:hyperlink w:anchor="_Toc21297" w:history="1">
        <w:r>
          <w:rPr>
            <w:rFonts w:ascii="Times New Roman" w:eastAsia="Times New Roman" w:hAnsi="Times New Roman" w:cs="Times New Roman"/>
            <w:sz w:val="26"/>
            <w:szCs w:val="26"/>
          </w:rPr>
          <w:t>2.3.2. Môi</w:t>
        </w:r>
        <w:r>
          <w:rPr>
            <w:rFonts w:ascii="Times New Roman" w:eastAsia="Times New Roman" w:hAnsi="Times New Roman" w:cs="Times New Roman"/>
            <w:sz w:val="26"/>
            <w:szCs w:val="26"/>
          </w:rPr>
          <w:t xml:space="preserve"> trường phát triển cục bộ (Localhost)</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_Toc21297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5</w:t>
        </w:r>
        <w:r>
          <w:rPr>
            <w:rFonts w:ascii="Times New Roman" w:hAnsi="Times New Roman" w:cs="Times New Roman"/>
            <w:sz w:val="26"/>
            <w:szCs w:val="26"/>
          </w:rPr>
          <w:fldChar w:fldCharType="end"/>
        </w:r>
      </w:hyperlink>
    </w:p>
    <w:p w:rsidR="009970FE" w:rsidRDefault="001F6EDE">
      <w:pPr>
        <w:pStyle w:val="TOC1"/>
        <w:tabs>
          <w:tab w:val="right" w:leader="dot" w:pos="9029"/>
        </w:tabs>
        <w:rPr>
          <w:rFonts w:ascii="Times New Roman" w:hAnsi="Times New Roman" w:cs="Times New Roman"/>
          <w:sz w:val="26"/>
          <w:szCs w:val="26"/>
        </w:rPr>
      </w:pPr>
      <w:hyperlink w:anchor="_Toc27515" w:history="1">
        <w:r>
          <w:rPr>
            <w:rFonts w:ascii="Times New Roman" w:eastAsia="Times New Roman" w:hAnsi="Times New Roman" w:cs="Times New Roman"/>
            <w:bCs/>
            <w:sz w:val="26"/>
            <w:szCs w:val="26"/>
          </w:rPr>
          <w:t>CHƯƠNG 3: PHÂN TÍCH HỆ THỐNG</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_Toc27515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5</w:t>
        </w:r>
        <w:r>
          <w:rPr>
            <w:rFonts w:ascii="Times New Roman" w:hAnsi="Times New Roman" w:cs="Times New Roman"/>
            <w:sz w:val="26"/>
            <w:szCs w:val="26"/>
          </w:rPr>
          <w:fldChar w:fldCharType="end"/>
        </w:r>
      </w:hyperlink>
    </w:p>
    <w:p w:rsidR="009970FE" w:rsidRDefault="001F6EDE">
      <w:pPr>
        <w:pStyle w:val="TOC2"/>
        <w:tabs>
          <w:tab w:val="right" w:leader="dot" w:pos="9029"/>
        </w:tabs>
        <w:ind w:left="440"/>
        <w:rPr>
          <w:rFonts w:ascii="Times New Roman" w:hAnsi="Times New Roman" w:cs="Times New Roman"/>
          <w:sz w:val="26"/>
          <w:szCs w:val="26"/>
        </w:rPr>
      </w:pPr>
      <w:hyperlink w:anchor="_Toc4449" w:history="1">
        <w:r>
          <w:rPr>
            <w:rFonts w:ascii="Times New Roman" w:eastAsia="Times New Roman" w:hAnsi="Times New Roman" w:cs="Times New Roman"/>
            <w:sz w:val="26"/>
            <w:szCs w:val="26"/>
          </w:rPr>
          <w:t>3.1. Yêu cầu chức năng của hệ thống</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_Toc4449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5</w:t>
        </w:r>
        <w:r>
          <w:rPr>
            <w:rFonts w:ascii="Times New Roman" w:hAnsi="Times New Roman" w:cs="Times New Roman"/>
            <w:sz w:val="26"/>
            <w:szCs w:val="26"/>
          </w:rPr>
          <w:fldChar w:fldCharType="end"/>
        </w:r>
      </w:hyperlink>
    </w:p>
    <w:p w:rsidR="009970FE" w:rsidRDefault="001F6EDE">
      <w:pPr>
        <w:pStyle w:val="TOC2"/>
        <w:tabs>
          <w:tab w:val="right" w:leader="dot" w:pos="9029"/>
        </w:tabs>
        <w:ind w:left="440"/>
        <w:rPr>
          <w:rFonts w:ascii="Times New Roman" w:hAnsi="Times New Roman" w:cs="Times New Roman"/>
          <w:sz w:val="26"/>
          <w:szCs w:val="26"/>
        </w:rPr>
      </w:pPr>
      <w:hyperlink w:anchor="_Toc28114" w:history="1">
        <w:r>
          <w:rPr>
            <w:rFonts w:ascii="Times New Roman" w:eastAsia="Times New Roman" w:hAnsi="Times New Roman" w:cs="Times New Roman"/>
            <w:sz w:val="26"/>
            <w:szCs w:val="26"/>
          </w:rPr>
          <w:t>3.2. Yêu cầu phi chức năng của hệ thống</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_Toc28114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8</w:t>
        </w:r>
        <w:r>
          <w:rPr>
            <w:rFonts w:ascii="Times New Roman" w:hAnsi="Times New Roman" w:cs="Times New Roman"/>
            <w:sz w:val="26"/>
            <w:szCs w:val="26"/>
          </w:rPr>
          <w:fldChar w:fldCharType="end"/>
        </w:r>
      </w:hyperlink>
    </w:p>
    <w:p w:rsidR="009970FE" w:rsidRDefault="001F6EDE">
      <w:pPr>
        <w:pStyle w:val="TOC2"/>
        <w:tabs>
          <w:tab w:val="right" w:leader="dot" w:pos="9029"/>
        </w:tabs>
        <w:ind w:left="440"/>
        <w:rPr>
          <w:rFonts w:ascii="Times New Roman" w:hAnsi="Times New Roman" w:cs="Times New Roman"/>
          <w:sz w:val="26"/>
          <w:szCs w:val="26"/>
        </w:rPr>
      </w:pPr>
      <w:hyperlink w:anchor="_Toc24258" w:history="1">
        <w:r>
          <w:rPr>
            <w:rFonts w:ascii="Times New Roman" w:eastAsia="Times New Roman" w:hAnsi="Times New Roman" w:cs="Times New Roman"/>
            <w:sz w:val="26"/>
            <w:szCs w:val="26"/>
          </w:rPr>
          <w:t>3.3. Sơ đồ Usecase</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_Toc24258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10</w:t>
        </w:r>
        <w:r>
          <w:rPr>
            <w:rFonts w:ascii="Times New Roman" w:hAnsi="Times New Roman" w:cs="Times New Roman"/>
            <w:sz w:val="26"/>
            <w:szCs w:val="26"/>
          </w:rPr>
          <w:fldChar w:fldCharType="end"/>
        </w:r>
      </w:hyperlink>
    </w:p>
    <w:p w:rsidR="009970FE" w:rsidRDefault="001F6EDE">
      <w:pPr>
        <w:pStyle w:val="TOC1"/>
        <w:tabs>
          <w:tab w:val="right" w:leader="dot" w:pos="9029"/>
        </w:tabs>
        <w:rPr>
          <w:rFonts w:ascii="Times New Roman" w:hAnsi="Times New Roman" w:cs="Times New Roman"/>
          <w:sz w:val="26"/>
          <w:szCs w:val="26"/>
        </w:rPr>
      </w:pPr>
      <w:hyperlink w:anchor="_Toc26393" w:history="1">
        <w:r>
          <w:rPr>
            <w:rFonts w:ascii="Times New Roman" w:eastAsia="Times New Roman" w:hAnsi="Times New Roman" w:cs="Times New Roman"/>
            <w:bCs/>
            <w:sz w:val="26"/>
            <w:szCs w:val="26"/>
          </w:rPr>
          <w:t>CHƯƠNG 4: THIẾT KẾ DỮ LIỆU</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_Toc26393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16</w:t>
        </w:r>
        <w:r>
          <w:rPr>
            <w:rFonts w:ascii="Times New Roman" w:hAnsi="Times New Roman" w:cs="Times New Roman"/>
            <w:sz w:val="26"/>
            <w:szCs w:val="26"/>
          </w:rPr>
          <w:fldChar w:fldCharType="end"/>
        </w:r>
      </w:hyperlink>
    </w:p>
    <w:p w:rsidR="009970FE" w:rsidRDefault="001F6EDE">
      <w:pPr>
        <w:pStyle w:val="TOC2"/>
        <w:tabs>
          <w:tab w:val="right" w:leader="dot" w:pos="9029"/>
        </w:tabs>
        <w:ind w:left="440"/>
        <w:rPr>
          <w:rFonts w:ascii="Times New Roman" w:hAnsi="Times New Roman" w:cs="Times New Roman"/>
          <w:sz w:val="26"/>
          <w:szCs w:val="26"/>
        </w:rPr>
      </w:pPr>
      <w:hyperlink w:anchor="_Toc13004" w:history="1">
        <w:r>
          <w:rPr>
            <w:rFonts w:ascii="Times New Roman" w:eastAsia="Times New Roman" w:hAnsi="Times New Roman" w:cs="Times New Roman"/>
            <w:sz w:val="26"/>
            <w:szCs w:val="26"/>
          </w:rPr>
          <w:t>4.1. Quan hệ dữ liệu</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_Toc13004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16</w:t>
        </w:r>
        <w:r>
          <w:rPr>
            <w:rFonts w:ascii="Times New Roman" w:hAnsi="Times New Roman" w:cs="Times New Roman"/>
            <w:sz w:val="26"/>
            <w:szCs w:val="26"/>
          </w:rPr>
          <w:fldChar w:fldCharType="end"/>
        </w:r>
      </w:hyperlink>
    </w:p>
    <w:p w:rsidR="009970FE" w:rsidRDefault="001F6EDE">
      <w:pPr>
        <w:pStyle w:val="TOC2"/>
        <w:tabs>
          <w:tab w:val="right" w:leader="dot" w:pos="9029"/>
        </w:tabs>
        <w:ind w:left="440"/>
        <w:rPr>
          <w:rFonts w:ascii="Times New Roman" w:hAnsi="Times New Roman" w:cs="Times New Roman"/>
          <w:sz w:val="26"/>
          <w:szCs w:val="26"/>
        </w:rPr>
      </w:pPr>
      <w:hyperlink w:anchor="_Toc32506" w:history="1">
        <w:r>
          <w:rPr>
            <w:rFonts w:ascii="Times New Roman" w:eastAsia="Times New Roman" w:hAnsi="Times New Roman" w:cs="Times New Roman"/>
            <w:sz w:val="26"/>
            <w:szCs w:val="26"/>
          </w:rPr>
          <w:t>4.2. Mô tả các bảng dữ liệu</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_Toc32506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16</w:t>
        </w:r>
        <w:r>
          <w:rPr>
            <w:rFonts w:ascii="Times New Roman" w:hAnsi="Times New Roman" w:cs="Times New Roman"/>
            <w:sz w:val="26"/>
            <w:szCs w:val="26"/>
          </w:rPr>
          <w:fldChar w:fldCharType="end"/>
        </w:r>
      </w:hyperlink>
    </w:p>
    <w:p w:rsidR="009970FE" w:rsidRDefault="001F6EDE">
      <w:pPr>
        <w:pStyle w:val="TOC1"/>
        <w:tabs>
          <w:tab w:val="right" w:leader="dot" w:pos="9029"/>
        </w:tabs>
        <w:rPr>
          <w:rFonts w:ascii="Times New Roman" w:hAnsi="Times New Roman" w:cs="Times New Roman"/>
          <w:sz w:val="26"/>
          <w:szCs w:val="26"/>
        </w:rPr>
      </w:pPr>
      <w:hyperlink w:anchor="_Toc13391" w:history="1">
        <w:r>
          <w:rPr>
            <w:rFonts w:ascii="Times New Roman" w:eastAsia="Times New Roman" w:hAnsi="Times New Roman" w:cs="Times New Roman"/>
            <w:bCs/>
            <w:sz w:val="26"/>
            <w:szCs w:val="26"/>
          </w:rPr>
          <w:t>CHƯƠNG 5: THIẾT KẾ CHỨC NĂNG</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_Toc13391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19</w:t>
        </w:r>
        <w:r>
          <w:rPr>
            <w:rFonts w:ascii="Times New Roman" w:hAnsi="Times New Roman" w:cs="Times New Roman"/>
            <w:sz w:val="26"/>
            <w:szCs w:val="26"/>
          </w:rPr>
          <w:fldChar w:fldCharType="end"/>
        </w:r>
      </w:hyperlink>
    </w:p>
    <w:p w:rsidR="009970FE" w:rsidRDefault="001F6EDE">
      <w:pPr>
        <w:pStyle w:val="TOC2"/>
        <w:tabs>
          <w:tab w:val="right" w:leader="dot" w:pos="9029"/>
        </w:tabs>
        <w:ind w:left="440"/>
        <w:rPr>
          <w:rFonts w:ascii="Times New Roman" w:hAnsi="Times New Roman" w:cs="Times New Roman"/>
          <w:sz w:val="26"/>
          <w:szCs w:val="26"/>
        </w:rPr>
      </w:pPr>
      <w:hyperlink w:anchor="_Toc4007" w:history="1">
        <w:r>
          <w:rPr>
            <w:rFonts w:ascii="Times New Roman" w:eastAsia="Times New Roman" w:hAnsi="Times New Roman" w:cs="Times New Roman"/>
            <w:sz w:val="26"/>
            <w:szCs w:val="26"/>
          </w:rPr>
          <w:t>5.1. Chức năng Đăng nhập hệ thống</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_Toc4007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19</w:t>
        </w:r>
        <w:r>
          <w:rPr>
            <w:rFonts w:ascii="Times New Roman" w:hAnsi="Times New Roman" w:cs="Times New Roman"/>
            <w:sz w:val="26"/>
            <w:szCs w:val="26"/>
          </w:rPr>
          <w:fldChar w:fldCharType="end"/>
        </w:r>
      </w:hyperlink>
    </w:p>
    <w:p w:rsidR="009970FE" w:rsidRDefault="001F6EDE">
      <w:pPr>
        <w:pStyle w:val="TOC2"/>
        <w:tabs>
          <w:tab w:val="right" w:leader="dot" w:pos="9029"/>
        </w:tabs>
        <w:ind w:left="440"/>
        <w:rPr>
          <w:rFonts w:ascii="Times New Roman" w:hAnsi="Times New Roman" w:cs="Times New Roman"/>
          <w:sz w:val="26"/>
          <w:szCs w:val="26"/>
        </w:rPr>
      </w:pPr>
      <w:hyperlink w:anchor="_Toc28871" w:history="1">
        <w:r>
          <w:rPr>
            <w:rFonts w:ascii="Times New Roman" w:eastAsia="Times New Roman" w:hAnsi="Times New Roman" w:cs="Times New Roman"/>
            <w:sz w:val="26"/>
            <w:szCs w:val="26"/>
          </w:rPr>
          <w:t>5.2. Chức năng Th</w:t>
        </w:r>
        <w:r>
          <w:rPr>
            <w:rFonts w:ascii="Times New Roman" w:eastAsia="Times New Roman" w:hAnsi="Times New Roman" w:cs="Times New Roman"/>
            <w:sz w:val="26"/>
            <w:szCs w:val="26"/>
          </w:rPr>
          <w:t>êm nhiệm vụ mới (Tích hợp AI)</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_Toc28871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20</w:t>
        </w:r>
        <w:r>
          <w:rPr>
            <w:rFonts w:ascii="Times New Roman" w:hAnsi="Times New Roman" w:cs="Times New Roman"/>
            <w:sz w:val="26"/>
            <w:szCs w:val="26"/>
          </w:rPr>
          <w:fldChar w:fldCharType="end"/>
        </w:r>
      </w:hyperlink>
    </w:p>
    <w:p w:rsidR="009970FE" w:rsidRDefault="001F6EDE">
      <w:pPr>
        <w:pStyle w:val="TOC2"/>
        <w:tabs>
          <w:tab w:val="right" w:leader="dot" w:pos="9029"/>
        </w:tabs>
        <w:ind w:left="440"/>
        <w:rPr>
          <w:rFonts w:ascii="Times New Roman" w:hAnsi="Times New Roman" w:cs="Times New Roman"/>
          <w:sz w:val="26"/>
          <w:szCs w:val="26"/>
        </w:rPr>
      </w:pPr>
      <w:hyperlink w:anchor="_Toc1116" w:history="1">
        <w:r>
          <w:rPr>
            <w:rFonts w:ascii="Times New Roman" w:eastAsia="Times New Roman" w:hAnsi="Times New Roman" w:cs="Times New Roman"/>
            <w:sz w:val="26"/>
            <w:szCs w:val="26"/>
          </w:rPr>
          <w:t>5.3. Chức năng Cập nhật tiến độ (1-Chạm)</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_Toc1116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21</w:t>
        </w:r>
        <w:r>
          <w:rPr>
            <w:rFonts w:ascii="Times New Roman" w:hAnsi="Times New Roman" w:cs="Times New Roman"/>
            <w:sz w:val="26"/>
            <w:szCs w:val="26"/>
          </w:rPr>
          <w:fldChar w:fldCharType="end"/>
        </w:r>
      </w:hyperlink>
    </w:p>
    <w:p w:rsidR="009970FE" w:rsidRDefault="001F6EDE">
      <w:pPr>
        <w:pStyle w:val="TOC2"/>
        <w:tabs>
          <w:tab w:val="right" w:leader="dot" w:pos="9029"/>
        </w:tabs>
        <w:ind w:left="440"/>
        <w:rPr>
          <w:rFonts w:ascii="Times New Roman" w:hAnsi="Times New Roman" w:cs="Times New Roman"/>
          <w:sz w:val="26"/>
          <w:szCs w:val="26"/>
        </w:rPr>
      </w:pPr>
      <w:hyperlink w:anchor="_Toc13168" w:history="1">
        <w:r>
          <w:rPr>
            <w:rFonts w:ascii="Times New Roman" w:eastAsia="Times New Roman" w:hAnsi="Times New Roman" w:cs="Times New Roman"/>
            <w:sz w:val="26"/>
            <w:szCs w:val="26"/>
          </w:rPr>
          <w:t>5.4. Chức năng Xem Thống kê &amp; Biểu đồ</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_Toc13168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21</w:t>
        </w:r>
        <w:r>
          <w:rPr>
            <w:rFonts w:ascii="Times New Roman" w:hAnsi="Times New Roman" w:cs="Times New Roman"/>
            <w:sz w:val="26"/>
            <w:szCs w:val="26"/>
          </w:rPr>
          <w:fldChar w:fldCharType="end"/>
        </w:r>
      </w:hyperlink>
    </w:p>
    <w:p w:rsidR="009970FE" w:rsidRDefault="001F6EDE">
      <w:pPr>
        <w:pStyle w:val="TOC2"/>
        <w:tabs>
          <w:tab w:val="right" w:leader="dot" w:pos="9029"/>
        </w:tabs>
        <w:ind w:left="440"/>
        <w:rPr>
          <w:rFonts w:ascii="Times New Roman" w:hAnsi="Times New Roman" w:cs="Times New Roman"/>
          <w:sz w:val="26"/>
          <w:szCs w:val="26"/>
        </w:rPr>
      </w:pPr>
      <w:hyperlink w:anchor="_Toc31913" w:history="1">
        <w:r>
          <w:rPr>
            <w:rFonts w:ascii="Times New Roman" w:eastAsia="Times New Roman" w:hAnsi="Times New Roman" w:cs="Times New Roman"/>
            <w:sz w:val="26"/>
            <w:szCs w:val="26"/>
          </w:rPr>
          <w:t xml:space="preserve">5.5. Chức năng Xóa dự án/nhiệm vụ (Cảnh báo Smart </w:t>
        </w:r>
        <w:r>
          <w:rPr>
            <w:rFonts w:ascii="Times New Roman" w:eastAsia="Times New Roman" w:hAnsi="Times New Roman" w:cs="Times New Roman"/>
            <w:sz w:val="26"/>
            <w:szCs w:val="26"/>
          </w:rPr>
          <w:t>Confirm)</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_Toc31913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22</w:t>
        </w:r>
        <w:r>
          <w:rPr>
            <w:rFonts w:ascii="Times New Roman" w:hAnsi="Times New Roman" w:cs="Times New Roman"/>
            <w:sz w:val="26"/>
            <w:szCs w:val="26"/>
          </w:rPr>
          <w:fldChar w:fldCharType="end"/>
        </w:r>
      </w:hyperlink>
    </w:p>
    <w:p w:rsidR="009970FE" w:rsidRDefault="001F6EDE">
      <w:pPr>
        <w:pStyle w:val="TOC1"/>
        <w:tabs>
          <w:tab w:val="right" w:leader="dot" w:pos="9029"/>
        </w:tabs>
        <w:rPr>
          <w:rFonts w:ascii="Times New Roman" w:hAnsi="Times New Roman" w:cs="Times New Roman"/>
          <w:sz w:val="26"/>
          <w:szCs w:val="26"/>
        </w:rPr>
      </w:pPr>
      <w:hyperlink w:anchor="_Toc8661" w:history="1">
        <w:r>
          <w:rPr>
            <w:rFonts w:ascii="Times New Roman" w:eastAsia="Times New Roman" w:hAnsi="Times New Roman" w:cs="Times New Roman"/>
            <w:bCs/>
            <w:sz w:val="26"/>
            <w:szCs w:val="26"/>
          </w:rPr>
          <w:t>CHƯƠNG 6: GIAO DIỆN HỆ THỐNG</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_Toc8661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22</w:t>
        </w:r>
        <w:r>
          <w:rPr>
            <w:rFonts w:ascii="Times New Roman" w:hAnsi="Times New Roman" w:cs="Times New Roman"/>
            <w:sz w:val="26"/>
            <w:szCs w:val="26"/>
          </w:rPr>
          <w:fldChar w:fldCharType="end"/>
        </w:r>
      </w:hyperlink>
    </w:p>
    <w:p w:rsidR="009970FE" w:rsidRDefault="001F6EDE">
      <w:pPr>
        <w:pStyle w:val="TOC2"/>
        <w:tabs>
          <w:tab w:val="right" w:leader="dot" w:pos="9029"/>
        </w:tabs>
        <w:ind w:left="440"/>
        <w:rPr>
          <w:rFonts w:ascii="Times New Roman" w:hAnsi="Times New Roman" w:cs="Times New Roman"/>
          <w:sz w:val="26"/>
          <w:szCs w:val="26"/>
        </w:rPr>
      </w:pPr>
      <w:hyperlink w:anchor="_Toc25406" w:history="1">
        <w:r>
          <w:rPr>
            <w:rFonts w:ascii="Times New Roman" w:eastAsia="Times New Roman" w:hAnsi="Times New Roman" w:cs="Times New Roman"/>
            <w:sz w:val="26"/>
            <w:szCs w:val="26"/>
          </w:rPr>
          <w:t>6.1. Trang Đăng nhập</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_Toc25406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22</w:t>
        </w:r>
        <w:r>
          <w:rPr>
            <w:rFonts w:ascii="Times New Roman" w:hAnsi="Times New Roman" w:cs="Times New Roman"/>
            <w:sz w:val="26"/>
            <w:szCs w:val="26"/>
          </w:rPr>
          <w:fldChar w:fldCharType="end"/>
        </w:r>
      </w:hyperlink>
    </w:p>
    <w:p w:rsidR="009970FE" w:rsidRDefault="001F6EDE">
      <w:pPr>
        <w:pStyle w:val="TOC2"/>
        <w:tabs>
          <w:tab w:val="right" w:leader="dot" w:pos="9029"/>
        </w:tabs>
        <w:ind w:left="440"/>
        <w:rPr>
          <w:rFonts w:ascii="Times New Roman" w:hAnsi="Times New Roman" w:cs="Times New Roman"/>
          <w:sz w:val="26"/>
          <w:szCs w:val="26"/>
        </w:rPr>
      </w:pPr>
      <w:hyperlink w:anchor="_Toc12777" w:history="1">
        <w:r>
          <w:rPr>
            <w:rFonts w:ascii="Times New Roman" w:eastAsia="Times New Roman" w:hAnsi="Times New Roman" w:cs="Times New Roman"/>
            <w:sz w:val="26"/>
            <w:szCs w:val="26"/>
          </w:rPr>
          <w:t>6.2. Trang Bảng điều khiển (Dashboard)</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_Toc12777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23</w:t>
        </w:r>
        <w:r>
          <w:rPr>
            <w:rFonts w:ascii="Times New Roman" w:hAnsi="Times New Roman" w:cs="Times New Roman"/>
            <w:sz w:val="26"/>
            <w:szCs w:val="26"/>
          </w:rPr>
          <w:fldChar w:fldCharType="end"/>
        </w:r>
      </w:hyperlink>
    </w:p>
    <w:p w:rsidR="009970FE" w:rsidRDefault="001F6EDE">
      <w:pPr>
        <w:pStyle w:val="TOC2"/>
        <w:tabs>
          <w:tab w:val="right" w:leader="dot" w:pos="9029"/>
        </w:tabs>
        <w:ind w:left="440"/>
        <w:rPr>
          <w:rFonts w:ascii="Times New Roman" w:hAnsi="Times New Roman" w:cs="Times New Roman"/>
          <w:sz w:val="26"/>
          <w:szCs w:val="26"/>
        </w:rPr>
      </w:pPr>
      <w:hyperlink w:anchor="_Toc23586" w:history="1">
        <w:r>
          <w:rPr>
            <w:rFonts w:ascii="Times New Roman" w:eastAsia="Times New Roman" w:hAnsi="Times New Roman" w:cs="Times New Roman"/>
            <w:sz w:val="26"/>
            <w:szCs w:val="26"/>
          </w:rPr>
          <w:t>6.3. Chức năng Thêm nhiệm vụ &amp; Tích hợp AI</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_Toc23586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24</w:t>
        </w:r>
        <w:r>
          <w:rPr>
            <w:rFonts w:ascii="Times New Roman" w:hAnsi="Times New Roman" w:cs="Times New Roman"/>
            <w:sz w:val="26"/>
            <w:szCs w:val="26"/>
          </w:rPr>
          <w:fldChar w:fldCharType="end"/>
        </w:r>
      </w:hyperlink>
    </w:p>
    <w:p w:rsidR="009970FE" w:rsidRDefault="001F6EDE">
      <w:pPr>
        <w:pStyle w:val="TOC2"/>
        <w:tabs>
          <w:tab w:val="right" w:leader="dot" w:pos="9029"/>
        </w:tabs>
        <w:ind w:left="440"/>
        <w:rPr>
          <w:rFonts w:ascii="Times New Roman" w:hAnsi="Times New Roman" w:cs="Times New Roman"/>
          <w:sz w:val="26"/>
          <w:szCs w:val="26"/>
        </w:rPr>
      </w:pPr>
      <w:hyperlink w:anchor="_Toc28150" w:history="1">
        <w:r>
          <w:rPr>
            <w:rFonts w:ascii="Times New Roman" w:eastAsia="Times New Roman" w:hAnsi="Times New Roman" w:cs="Times New Roman"/>
            <w:sz w:val="26"/>
            <w:szCs w:val="26"/>
          </w:rPr>
          <w:t>6.4. Trang Chi tiết nhiệm vụ và Bình luận</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_Toc28150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24</w:t>
        </w:r>
        <w:r>
          <w:rPr>
            <w:rFonts w:ascii="Times New Roman" w:hAnsi="Times New Roman" w:cs="Times New Roman"/>
            <w:sz w:val="26"/>
            <w:szCs w:val="26"/>
          </w:rPr>
          <w:fldChar w:fldCharType="end"/>
        </w:r>
      </w:hyperlink>
    </w:p>
    <w:p w:rsidR="009970FE" w:rsidRDefault="001F6EDE">
      <w:pPr>
        <w:pStyle w:val="TOC2"/>
        <w:tabs>
          <w:tab w:val="right" w:leader="dot" w:pos="9029"/>
        </w:tabs>
        <w:ind w:left="440"/>
        <w:rPr>
          <w:rFonts w:ascii="Times New Roman" w:hAnsi="Times New Roman" w:cs="Times New Roman"/>
          <w:sz w:val="26"/>
          <w:szCs w:val="26"/>
        </w:rPr>
      </w:pPr>
      <w:hyperlink w:anchor="_Toc19822" w:history="1">
        <w:r>
          <w:rPr>
            <w:rFonts w:ascii="Times New Roman" w:eastAsia="Times New Roman" w:hAnsi="Times New Roman" w:cs="Times New Roman"/>
            <w:sz w:val="26"/>
            <w:szCs w:val="26"/>
          </w:rPr>
          <w:t>6.5. Trang Thống kê (Dành riêng cho Leader)</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_Toc19822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25</w:t>
        </w:r>
        <w:r>
          <w:rPr>
            <w:rFonts w:ascii="Times New Roman" w:hAnsi="Times New Roman" w:cs="Times New Roman"/>
            <w:sz w:val="26"/>
            <w:szCs w:val="26"/>
          </w:rPr>
          <w:fldChar w:fldCharType="end"/>
        </w:r>
      </w:hyperlink>
    </w:p>
    <w:p w:rsidR="009970FE" w:rsidRDefault="001F6EDE">
      <w:pPr>
        <w:pStyle w:val="TOC1"/>
        <w:tabs>
          <w:tab w:val="right" w:leader="dot" w:pos="9029"/>
        </w:tabs>
      </w:pPr>
      <w:hyperlink w:anchor="_Toc23773" w:history="1">
        <w:r>
          <w:rPr>
            <w:rFonts w:ascii="Times New Roman" w:eastAsia="Times New Roman" w:hAnsi="Times New Roman" w:cs="Times New Roman"/>
            <w:bCs/>
            <w:sz w:val="26"/>
            <w:szCs w:val="26"/>
          </w:rPr>
          <w:t>TÀI LIỆU THAM KHẢO</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_Toc23773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26</w:t>
        </w:r>
        <w:r>
          <w:rPr>
            <w:rFonts w:ascii="Times New Roman" w:hAnsi="Times New Roman" w:cs="Times New Roman"/>
            <w:sz w:val="26"/>
            <w:szCs w:val="26"/>
          </w:rPr>
          <w:fldChar w:fldCharType="end"/>
        </w:r>
      </w:hyperlink>
    </w:p>
    <w:p w:rsidR="009970FE" w:rsidRDefault="001F6EDE">
      <w:pPr>
        <w:jc w:val="center"/>
        <w:rPr>
          <w:rFonts w:ascii="Times New Roman" w:eastAsia="Times New Roman" w:hAnsi="Times New Roman" w:cs="Times New Roman"/>
          <w:szCs w:val="30"/>
          <w:lang w:val="en-US"/>
        </w:rPr>
      </w:pPr>
      <w:r>
        <w:rPr>
          <w:rFonts w:ascii="Times New Roman" w:eastAsia="Times New Roman" w:hAnsi="Times New Roman" w:cs="Times New Roman"/>
          <w:szCs w:val="30"/>
          <w:lang w:val="en-US"/>
        </w:rPr>
        <w:fldChar w:fldCharType="end"/>
      </w:r>
    </w:p>
    <w:p w:rsidR="009970FE" w:rsidRDefault="009970FE">
      <w:pPr>
        <w:jc w:val="center"/>
        <w:rPr>
          <w:rFonts w:ascii="Times New Roman" w:eastAsia="Times New Roman" w:hAnsi="Times New Roman" w:cs="Times New Roman"/>
          <w:szCs w:val="30"/>
          <w:lang w:val="en-US"/>
        </w:rPr>
      </w:pPr>
    </w:p>
    <w:p w:rsidR="009970FE" w:rsidRDefault="009970FE">
      <w:pPr>
        <w:jc w:val="center"/>
        <w:rPr>
          <w:rFonts w:ascii="Times New Roman" w:eastAsia="Times New Roman" w:hAnsi="Times New Roman" w:cs="Times New Roman"/>
          <w:b/>
          <w:bCs/>
          <w:sz w:val="26"/>
          <w:szCs w:val="26"/>
          <w:lang w:val="en-US"/>
        </w:rPr>
      </w:pPr>
    </w:p>
    <w:p w:rsidR="004B333F" w:rsidRDefault="004B333F">
      <w:pPr>
        <w:jc w:val="center"/>
        <w:rPr>
          <w:rFonts w:ascii="Times New Roman" w:eastAsia="Times New Roman" w:hAnsi="Times New Roman" w:cs="Times New Roman"/>
          <w:b/>
          <w:bCs/>
          <w:sz w:val="26"/>
          <w:szCs w:val="26"/>
          <w:lang w:val="en-US"/>
        </w:rPr>
        <w:sectPr w:rsidR="004B333F">
          <w:footerReference w:type="default" r:id="rId17"/>
          <w:pgSz w:w="12240" w:h="15840"/>
          <w:pgMar w:top="1134" w:right="1134" w:bottom="1134" w:left="1701" w:header="720" w:footer="720" w:gutter="0"/>
          <w:cols w:space="720"/>
          <w:docGrid w:linePitch="360"/>
        </w:sectPr>
      </w:pPr>
    </w:p>
    <w:p w:rsidR="009970FE" w:rsidRDefault="001F6EDE">
      <w:pPr>
        <w:jc w:val="center"/>
        <w:rPr>
          <w:rFonts w:ascii="Times New Roman" w:eastAsia="Times New Roman" w:hAnsi="Times New Roman" w:cs="Times New Roman"/>
          <w:sz w:val="26"/>
          <w:szCs w:val="26"/>
          <w:lang w:val="en-US"/>
        </w:rPr>
      </w:pPr>
      <w:r>
        <w:rPr>
          <w:rFonts w:ascii="Times New Roman" w:eastAsia="Times New Roman" w:hAnsi="Times New Roman" w:cs="Times New Roman"/>
          <w:b/>
          <w:bCs/>
          <w:sz w:val="26"/>
          <w:szCs w:val="26"/>
          <w:lang w:val="en-US"/>
        </w:rPr>
        <w:t>Danh Mục Hình Ảnh</w:t>
      </w:r>
    </w:p>
    <w:p w:rsidR="009970FE" w:rsidRDefault="001F6EDE" w:rsidP="004B333F">
      <w:pPr>
        <w:pStyle w:val="TableofFigures"/>
        <w:tabs>
          <w:tab w:val="right" w:leader="dot" w:pos="9405"/>
        </w:tabs>
        <w:ind w:left="960" w:hanging="520"/>
        <w:rPr>
          <w:rFonts w:ascii="Times New Roman" w:hAnsi="Times New Roman" w:cs="Times New Roman"/>
          <w:sz w:val="26"/>
          <w:szCs w:val="26"/>
        </w:rPr>
      </w:pPr>
      <w:r>
        <w:rPr>
          <w:rFonts w:ascii="Times New Roman" w:eastAsia="Times New Roman" w:hAnsi="Times New Roman" w:cs="Times New Roman"/>
          <w:sz w:val="26"/>
          <w:szCs w:val="26"/>
          <w:lang w:val="en-US"/>
        </w:rPr>
        <w:fldChar w:fldCharType="begin"/>
      </w:r>
      <w:r>
        <w:rPr>
          <w:rFonts w:ascii="Times New Roman" w:eastAsia="Times New Roman" w:hAnsi="Times New Roman" w:cs="Times New Roman"/>
          <w:sz w:val="26"/>
          <w:szCs w:val="26"/>
          <w:lang w:val="en-US"/>
        </w:rPr>
        <w:instrText>TOC \h \c "Hình"</w:instrText>
      </w:r>
      <w:r>
        <w:rPr>
          <w:rFonts w:ascii="Times New Roman" w:eastAsia="Times New Roman" w:hAnsi="Times New Roman" w:cs="Times New Roman"/>
          <w:sz w:val="26"/>
          <w:szCs w:val="26"/>
          <w:lang w:val="en-US"/>
        </w:rPr>
        <w:fldChar w:fldCharType="separate"/>
      </w:r>
      <w:hyperlink w:anchor="_Toc9724" w:history="1">
        <w:r>
          <w:rPr>
            <w:rFonts w:ascii="Times New Roman" w:hAnsi="Times New Roman" w:cs="Times New Roman"/>
            <w:sz w:val="26"/>
            <w:szCs w:val="26"/>
          </w:rPr>
          <w:t xml:space="preserve">Hình 1 </w:t>
        </w:r>
        <w:r>
          <w:rPr>
            <w:rFonts w:ascii="Times New Roman" w:hAnsi="Times New Roman" w:cs="Times New Roman"/>
            <w:sz w:val="26"/>
            <w:szCs w:val="26"/>
            <w:lang w:val="en-US"/>
          </w:rPr>
          <w:t>: Usecase T</w:t>
        </w:r>
        <w:r>
          <w:rPr>
            <w:rFonts w:ascii="Times New Roman" w:hAnsi="Times New Roman" w:cs="Times New Roman"/>
            <w:sz w:val="26"/>
            <w:szCs w:val="26"/>
            <w:lang w:val="en-US"/>
          </w:rPr>
          <w:t>ổ</w:t>
        </w:r>
        <w:r>
          <w:rPr>
            <w:rFonts w:ascii="Times New Roman" w:hAnsi="Times New Roman" w:cs="Times New Roman"/>
            <w:sz w:val="26"/>
            <w:szCs w:val="26"/>
            <w:lang w:val="en-US"/>
          </w:rPr>
          <w:t>ng quát</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_Toc9724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12</w:t>
        </w:r>
        <w:r>
          <w:rPr>
            <w:rFonts w:ascii="Times New Roman" w:hAnsi="Times New Roman" w:cs="Times New Roman"/>
            <w:sz w:val="26"/>
            <w:szCs w:val="26"/>
          </w:rPr>
          <w:fldChar w:fldCharType="end"/>
        </w:r>
      </w:hyperlink>
    </w:p>
    <w:p w:rsidR="009970FE" w:rsidRDefault="001F6EDE" w:rsidP="004B333F">
      <w:pPr>
        <w:pStyle w:val="TableofFigures"/>
        <w:tabs>
          <w:tab w:val="right" w:leader="dot" w:pos="9405"/>
        </w:tabs>
        <w:ind w:left="960" w:hanging="520"/>
        <w:rPr>
          <w:rFonts w:ascii="Times New Roman" w:hAnsi="Times New Roman" w:cs="Times New Roman"/>
          <w:sz w:val="26"/>
          <w:szCs w:val="26"/>
        </w:rPr>
      </w:pPr>
      <w:hyperlink w:anchor="_Toc17620" w:history="1">
        <w:r>
          <w:rPr>
            <w:rFonts w:ascii="Times New Roman" w:hAnsi="Times New Roman" w:cs="Times New Roman"/>
            <w:sz w:val="26"/>
            <w:szCs w:val="26"/>
          </w:rPr>
          <w:t xml:space="preserve">Hình 2 </w:t>
        </w:r>
        <w:r>
          <w:rPr>
            <w:rFonts w:ascii="Times New Roman" w:hAnsi="Times New Roman" w:cs="Times New Roman"/>
            <w:sz w:val="26"/>
            <w:szCs w:val="26"/>
            <w:lang w:val="en-US"/>
          </w:rPr>
          <w:t>: Cơ S</w:t>
        </w:r>
        <w:r>
          <w:rPr>
            <w:rFonts w:ascii="Times New Roman" w:hAnsi="Times New Roman" w:cs="Times New Roman"/>
            <w:sz w:val="26"/>
            <w:szCs w:val="26"/>
            <w:lang w:val="en-US"/>
          </w:rPr>
          <w:t>ở</w:t>
        </w:r>
        <w:r>
          <w:rPr>
            <w:rFonts w:ascii="Times New Roman" w:hAnsi="Times New Roman" w:cs="Times New Roman"/>
            <w:sz w:val="26"/>
            <w:szCs w:val="26"/>
            <w:lang w:val="en-US"/>
          </w:rPr>
          <w:t xml:space="preserve"> D</w:t>
        </w:r>
        <w:r>
          <w:rPr>
            <w:rFonts w:ascii="Times New Roman" w:hAnsi="Times New Roman" w:cs="Times New Roman"/>
            <w:sz w:val="26"/>
            <w:szCs w:val="26"/>
            <w:lang w:val="en-US"/>
          </w:rPr>
          <w:t>ữ</w:t>
        </w:r>
        <w:r>
          <w:rPr>
            <w:rFonts w:ascii="Times New Roman" w:hAnsi="Times New Roman" w:cs="Times New Roman"/>
            <w:sz w:val="26"/>
            <w:szCs w:val="26"/>
            <w:lang w:val="en-US"/>
          </w:rPr>
          <w:t xml:space="preserve"> Li</w:t>
        </w:r>
        <w:r>
          <w:rPr>
            <w:rFonts w:ascii="Times New Roman" w:hAnsi="Times New Roman" w:cs="Times New Roman"/>
            <w:sz w:val="26"/>
            <w:szCs w:val="26"/>
            <w:lang w:val="en-US"/>
          </w:rPr>
          <w:t>ệ</w:t>
        </w:r>
        <w:r>
          <w:rPr>
            <w:rFonts w:ascii="Times New Roman" w:hAnsi="Times New Roman" w:cs="Times New Roman"/>
            <w:sz w:val="26"/>
            <w:szCs w:val="26"/>
            <w:lang w:val="en-US"/>
          </w:rPr>
          <w:t>u</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_Toc17620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17</w:t>
        </w:r>
        <w:r>
          <w:rPr>
            <w:rFonts w:ascii="Times New Roman" w:hAnsi="Times New Roman" w:cs="Times New Roman"/>
            <w:sz w:val="26"/>
            <w:szCs w:val="26"/>
          </w:rPr>
          <w:fldChar w:fldCharType="end"/>
        </w:r>
      </w:hyperlink>
    </w:p>
    <w:p w:rsidR="009970FE" w:rsidRDefault="001F6EDE" w:rsidP="004B333F">
      <w:pPr>
        <w:pStyle w:val="TableofFigures"/>
        <w:tabs>
          <w:tab w:val="right" w:leader="dot" w:pos="9405"/>
        </w:tabs>
        <w:ind w:left="960" w:hanging="520"/>
        <w:rPr>
          <w:rFonts w:ascii="Times New Roman" w:hAnsi="Times New Roman" w:cs="Times New Roman"/>
          <w:sz w:val="26"/>
          <w:szCs w:val="26"/>
        </w:rPr>
      </w:pPr>
      <w:hyperlink w:anchor="_Toc7532" w:history="1">
        <w:r>
          <w:rPr>
            <w:rFonts w:ascii="Times New Roman" w:hAnsi="Times New Roman" w:cs="Times New Roman"/>
            <w:sz w:val="26"/>
            <w:szCs w:val="26"/>
          </w:rPr>
          <w:t xml:space="preserve">Hình 3 </w:t>
        </w:r>
        <w:r>
          <w:rPr>
            <w:rFonts w:ascii="Times New Roman" w:hAnsi="Times New Roman" w:cs="Times New Roman"/>
            <w:sz w:val="26"/>
            <w:szCs w:val="26"/>
            <w:lang w:val="en-US"/>
          </w:rPr>
          <w:t>: Ch</w:t>
        </w:r>
        <w:r>
          <w:rPr>
            <w:rFonts w:ascii="Times New Roman" w:hAnsi="Times New Roman" w:cs="Times New Roman"/>
            <w:sz w:val="26"/>
            <w:szCs w:val="26"/>
            <w:lang w:val="en-US"/>
          </w:rPr>
          <w:t>ứ</w:t>
        </w:r>
        <w:r>
          <w:rPr>
            <w:rFonts w:ascii="Times New Roman" w:hAnsi="Times New Roman" w:cs="Times New Roman"/>
            <w:sz w:val="26"/>
            <w:szCs w:val="26"/>
            <w:lang w:val="en-US"/>
          </w:rPr>
          <w:t>c năng Đăng nh</w:t>
        </w:r>
        <w:r>
          <w:rPr>
            <w:rFonts w:ascii="Times New Roman" w:hAnsi="Times New Roman" w:cs="Times New Roman"/>
            <w:sz w:val="26"/>
            <w:szCs w:val="26"/>
            <w:lang w:val="en-US"/>
          </w:rPr>
          <w:t>ậ</w:t>
        </w:r>
        <w:r>
          <w:rPr>
            <w:rFonts w:ascii="Times New Roman" w:hAnsi="Times New Roman" w:cs="Times New Roman"/>
            <w:sz w:val="26"/>
            <w:szCs w:val="26"/>
            <w:lang w:val="en-US"/>
          </w:rPr>
          <w:t>p h</w:t>
        </w:r>
        <w:r>
          <w:rPr>
            <w:rFonts w:ascii="Times New Roman" w:hAnsi="Times New Roman" w:cs="Times New Roman"/>
            <w:sz w:val="26"/>
            <w:szCs w:val="26"/>
            <w:lang w:val="en-US"/>
          </w:rPr>
          <w:t>ệ</w:t>
        </w:r>
        <w:r>
          <w:rPr>
            <w:rFonts w:ascii="Times New Roman" w:hAnsi="Times New Roman" w:cs="Times New Roman"/>
            <w:sz w:val="26"/>
            <w:szCs w:val="26"/>
            <w:lang w:val="en-US"/>
          </w:rPr>
          <w:t xml:space="preserve"> th</w:t>
        </w:r>
        <w:r>
          <w:rPr>
            <w:rFonts w:ascii="Times New Roman" w:hAnsi="Times New Roman" w:cs="Times New Roman"/>
            <w:sz w:val="26"/>
            <w:szCs w:val="26"/>
            <w:lang w:val="en-US"/>
          </w:rPr>
          <w:t>ố</w:t>
        </w:r>
        <w:r>
          <w:rPr>
            <w:rFonts w:ascii="Times New Roman" w:hAnsi="Times New Roman" w:cs="Times New Roman"/>
            <w:sz w:val="26"/>
            <w:szCs w:val="26"/>
            <w:lang w:val="en-US"/>
          </w:rPr>
          <w:t>ng</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_Toc7532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20</w:t>
        </w:r>
        <w:r>
          <w:rPr>
            <w:rFonts w:ascii="Times New Roman" w:hAnsi="Times New Roman" w:cs="Times New Roman"/>
            <w:sz w:val="26"/>
            <w:szCs w:val="26"/>
          </w:rPr>
          <w:fldChar w:fldCharType="end"/>
        </w:r>
      </w:hyperlink>
    </w:p>
    <w:p w:rsidR="009970FE" w:rsidRDefault="001F6EDE" w:rsidP="004B333F">
      <w:pPr>
        <w:pStyle w:val="TableofFigures"/>
        <w:tabs>
          <w:tab w:val="right" w:leader="dot" w:pos="9405"/>
        </w:tabs>
        <w:ind w:left="960" w:hanging="520"/>
        <w:rPr>
          <w:rFonts w:ascii="Times New Roman" w:hAnsi="Times New Roman" w:cs="Times New Roman"/>
          <w:sz w:val="26"/>
          <w:szCs w:val="26"/>
        </w:rPr>
      </w:pPr>
      <w:hyperlink w:anchor="_Toc15394" w:history="1">
        <w:r>
          <w:rPr>
            <w:rFonts w:ascii="Times New Roman" w:hAnsi="Times New Roman" w:cs="Times New Roman"/>
            <w:sz w:val="26"/>
            <w:szCs w:val="26"/>
          </w:rPr>
          <w:t xml:space="preserve">Hình 4 </w:t>
        </w:r>
        <w:r>
          <w:rPr>
            <w:rFonts w:ascii="Times New Roman" w:hAnsi="Times New Roman" w:cs="Times New Roman"/>
            <w:sz w:val="26"/>
            <w:szCs w:val="26"/>
            <w:lang w:val="en-US"/>
          </w:rPr>
          <w:t>: Ch</w:t>
        </w:r>
        <w:r>
          <w:rPr>
            <w:rFonts w:ascii="Times New Roman" w:hAnsi="Times New Roman" w:cs="Times New Roman"/>
            <w:sz w:val="26"/>
            <w:szCs w:val="26"/>
            <w:lang w:val="en-US"/>
          </w:rPr>
          <w:t>ứ</w:t>
        </w:r>
        <w:r>
          <w:rPr>
            <w:rFonts w:ascii="Times New Roman" w:hAnsi="Times New Roman" w:cs="Times New Roman"/>
            <w:sz w:val="26"/>
            <w:szCs w:val="26"/>
            <w:lang w:val="en-US"/>
          </w:rPr>
          <w:t>c năng Thêm nhi</w:t>
        </w:r>
        <w:r>
          <w:rPr>
            <w:rFonts w:ascii="Times New Roman" w:hAnsi="Times New Roman" w:cs="Times New Roman"/>
            <w:sz w:val="26"/>
            <w:szCs w:val="26"/>
            <w:lang w:val="en-US"/>
          </w:rPr>
          <w:t>ệ</w:t>
        </w:r>
        <w:r>
          <w:rPr>
            <w:rFonts w:ascii="Times New Roman" w:hAnsi="Times New Roman" w:cs="Times New Roman"/>
            <w:sz w:val="26"/>
            <w:szCs w:val="26"/>
            <w:lang w:val="en-US"/>
          </w:rPr>
          <w:t>m v</w:t>
        </w:r>
        <w:r>
          <w:rPr>
            <w:rFonts w:ascii="Times New Roman" w:hAnsi="Times New Roman" w:cs="Times New Roman"/>
            <w:sz w:val="26"/>
            <w:szCs w:val="26"/>
            <w:lang w:val="en-US"/>
          </w:rPr>
          <w:t>ụ</w:t>
        </w:r>
        <w:r>
          <w:rPr>
            <w:rFonts w:ascii="Times New Roman" w:hAnsi="Times New Roman" w:cs="Times New Roman"/>
            <w:sz w:val="26"/>
            <w:szCs w:val="26"/>
            <w:lang w:val="en-US"/>
          </w:rPr>
          <w:t xml:space="preserve"> m</w:t>
        </w:r>
        <w:r>
          <w:rPr>
            <w:rFonts w:ascii="Times New Roman" w:hAnsi="Times New Roman" w:cs="Times New Roman"/>
            <w:sz w:val="26"/>
            <w:szCs w:val="26"/>
            <w:lang w:val="en-US"/>
          </w:rPr>
          <w:t>ớ</w:t>
        </w:r>
        <w:r>
          <w:rPr>
            <w:rFonts w:ascii="Times New Roman" w:hAnsi="Times New Roman" w:cs="Times New Roman"/>
            <w:sz w:val="26"/>
            <w:szCs w:val="26"/>
            <w:lang w:val="en-US"/>
          </w:rPr>
          <w:t>i (Tích h</w:t>
        </w:r>
        <w:r>
          <w:rPr>
            <w:rFonts w:ascii="Times New Roman" w:hAnsi="Times New Roman" w:cs="Times New Roman"/>
            <w:sz w:val="26"/>
            <w:szCs w:val="26"/>
            <w:lang w:val="en-US"/>
          </w:rPr>
          <w:t>ợ</w:t>
        </w:r>
        <w:r>
          <w:rPr>
            <w:rFonts w:ascii="Times New Roman" w:hAnsi="Times New Roman" w:cs="Times New Roman"/>
            <w:sz w:val="26"/>
            <w:szCs w:val="26"/>
            <w:lang w:val="en-US"/>
          </w:rPr>
          <w:t>p AI)</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_Toc15394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21</w:t>
        </w:r>
        <w:r>
          <w:rPr>
            <w:rFonts w:ascii="Times New Roman" w:hAnsi="Times New Roman" w:cs="Times New Roman"/>
            <w:sz w:val="26"/>
            <w:szCs w:val="26"/>
          </w:rPr>
          <w:fldChar w:fldCharType="end"/>
        </w:r>
      </w:hyperlink>
    </w:p>
    <w:p w:rsidR="009970FE" w:rsidRDefault="001F6EDE" w:rsidP="004B333F">
      <w:pPr>
        <w:pStyle w:val="TableofFigures"/>
        <w:tabs>
          <w:tab w:val="right" w:leader="dot" w:pos="9405"/>
        </w:tabs>
        <w:ind w:left="960" w:hanging="520"/>
        <w:rPr>
          <w:rFonts w:ascii="Times New Roman" w:hAnsi="Times New Roman" w:cs="Times New Roman"/>
          <w:sz w:val="26"/>
          <w:szCs w:val="26"/>
        </w:rPr>
      </w:pPr>
      <w:hyperlink w:anchor="_Toc14152" w:history="1">
        <w:r>
          <w:rPr>
            <w:rFonts w:ascii="Times New Roman" w:hAnsi="Times New Roman" w:cs="Times New Roman"/>
            <w:sz w:val="26"/>
            <w:szCs w:val="26"/>
          </w:rPr>
          <w:t>Hì</w:t>
        </w:r>
        <w:r>
          <w:rPr>
            <w:rFonts w:ascii="Times New Roman" w:hAnsi="Times New Roman" w:cs="Times New Roman"/>
            <w:sz w:val="26"/>
            <w:szCs w:val="26"/>
          </w:rPr>
          <w:t xml:space="preserve">nh 5 </w:t>
        </w:r>
        <w:r>
          <w:rPr>
            <w:rFonts w:ascii="Times New Roman" w:hAnsi="Times New Roman" w:cs="Times New Roman"/>
            <w:sz w:val="26"/>
            <w:szCs w:val="26"/>
            <w:lang w:val="en-US"/>
          </w:rPr>
          <w:t>: Ch</w:t>
        </w:r>
        <w:r>
          <w:rPr>
            <w:rFonts w:ascii="Times New Roman" w:hAnsi="Times New Roman" w:cs="Times New Roman"/>
            <w:sz w:val="26"/>
            <w:szCs w:val="26"/>
            <w:lang w:val="en-US"/>
          </w:rPr>
          <w:t>ứ</w:t>
        </w:r>
        <w:r>
          <w:rPr>
            <w:rFonts w:ascii="Times New Roman" w:hAnsi="Times New Roman" w:cs="Times New Roman"/>
            <w:sz w:val="26"/>
            <w:szCs w:val="26"/>
            <w:lang w:val="en-US"/>
          </w:rPr>
          <w:t>c năng C</w:t>
        </w:r>
        <w:r>
          <w:rPr>
            <w:rFonts w:ascii="Times New Roman" w:hAnsi="Times New Roman" w:cs="Times New Roman"/>
            <w:sz w:val="26"/>
            <w:szCs w:val="26"/>
            <w:lang w:val="en-US"/>
          </w:rPr>
          <w:t>ậ</w:t>
        </w:r>
        <w:r>
          <w:rPr>
            <w:rFonts w:ascii="Times New Roman" w:hAnsi="Times New Roman" w:cs="Times New Roman"/>
            <w:sz w:val="26"/>
            <w:szCs w:val="26"/>
            <w:lang w:val="en-US"/>
          </w:rPr>
          <w:t>p nh</w:t>
        </w:r>
        <w:r>
          <w:rPr>
            <w:rFonts w:ascii="Times New Roman" w:hAnsi="Times New Roman" w:cs="Times New Roman"/>
            <w:sz w:val="26"/>
            <w:szCs w:val="26"/>
            <w:lang w:val="en-US"/>
          </w:rPr>
          <w:t>ậ</w:t>
        </w:r>
        <w:r>
          <w:rPr>
            <w:rFonts w:ascii="Times New Roman" w:hAnsi="Times New Roman" w:cs="Times New Roman"/>
            <w:sz w:val="26"/>
            <w:szCs w:val="26"/>
            <w:lang w:val="en-US"/>
          </w:rPr>
          <w:t>t ti</w:t>
        </w:r>
        <w:r>
          <w:rPr>
            <w:rFonts w:ascii="Times New Roman" w:hAnsi="Times New Roman" w:cs="Times New Roman"/>
            <w:sz w:val="26"/>
            <w:szCs w:val="26"/>
            <w:lang w:val="en-US"/>
          </w:rPr>
          <w:t>ế</w:t>
        </w:r>
        <w:r>
          <w:rPr>
            <w:rFonts w:ascii="Times New Roman" w:hAnsi="Times New Roman" w:cs="Times New Roman"/>
            <w:sz w:val="26"/>
            <w:szCs w:val="26"/>
            <w:lang w:val="en-US"/>
          </w:rPr>
          <w:t>n đ</w:t>
        </w:r>
        <w:r>
          <w:rPr>
            <w:rFonts w:ascii="Times New Roman" w:hAnsi="Times New Roman" w:cs="Times New Roman"/>
            <w:sz w:val="26"/>
            <w:szCs w:val="26"/>
            <w:lang w:val="en-US"/>
          </w:rPr>
          <w:t>ộ</w:t>
        </w:r>
        <w:r>
          <w:rPr>
            <w:rFonts w:ascii="Times New Roman" w:hAnsi="Times New Roman" w:cs="Times New Roman"/>
            <w:sz w:val="26"/>
            <w:szCs w:val="26"/>
            <w:lang w:val="en-US"/>
          </w:rPr>
          <w:t xml:space="preserve"> (1-Ch</w:t>
        </w:r>
        <w:r>
          <w:rPr>
            <w:rFonts w:ascii="Times New Roman" w:hAnsi="Times New Roman" w:cs="Times New Roman"/>
            <w:sz w:val="26"/>
            <w:szCs w:val="26"/>
            <w:lang w:val="en-US"/>
          </w:rPr>
          <w:t>ạ</w:t>
        </w:r>
        <w:r>
          <w:rPr>
            <w:rFonts w:ascii="Times New Roman" w:hAnsi="Times New Roman" w:cs="Times New Roman"/>
            <w:sz w:val="26"/>
            <w:szCs w:val="26"/>
            <w:lang w:val="en-US"/>
          </w:rPr>
          <w:t>m)</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_Toc14152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22</w:t>
        </w:r>
        <w:r>
          <w:rPr>
            <w:rFonts w:ascii="Times New Roman" w:hAnsi="Times New Roman" w:cs="Times New Roman"/>
            <w:sz w:val="26"/>
            <w:szCs w:val="26"/>
          </w:rPr>
          <w:fldChar w:fldCharType="end"/>
        </w:r>
      </w:hyperlink>
    </w:p>
    <w:p w:rsidR="009970FE" w:rsidRDefault="001F6EDE" w:rsidP="004B333F">
      <w:pPr>
        <w:pStyle w:val="TableofFigures"/>
        <w:tabs>
          <w:tab w:val="right" w:leader="dot" w:pos="9405"/>
        </w:tabs>
        <w:ind w:left="960" w:hanging="520"/>
        <w:rPr>
          <w:rFonts w:ascii="Times New Roman" w:hAnsi="Times New Roman" w:cs="Times New Roman"/>
          <w:sz w:val="26"/>
          <w:szCs w:val="26"/>
        </w:rPr>
      </w:pPr>
      <w:hyperlink w:anchor="_Toc22244" w:history="1">
        <w:r>
          <w:rPr>
            <w:rFonts w:ascii="Times New Roman" w:hAnsi="Times New Roman" w:cs="Times New Roman"/>
            <w:sz w:val="26"/>
            <w:szCs w:val="26"/>
          </w:rPr>
          <w:t xml:space="preserve">Hình 6 </w:t>
        </w:r>
        <w:r>
          <w:rPr>
            <w:rFonts w:ascii="Times New Roman" w:hAnsi="Times New Roman" w:cs="Times New Roman"/>
            <w:sz w:val="26"/>
            <w:szCs w:val="26"/>
            <w:lang w:val="en-US"/>
          </w:rPr>
          <w:t>: Ch</w:t>
        </w:r>
        <w:r>
          <w:rPr>
            <w:rFonts w:ascii="Times New Roman" w:hAnsi="Times New Roman" w:cs="Times New Roman"/>
            <w:sz w:val="26"/>
            <w:szCs w:val="26"/>
            <w:lang w:val="en-US"/>
          </w:rPr>
          <w:t>ứ</w:t>
        </w:r>
        <w:r>
          <w:rPr>
            <w:rFonts w:ascii="Times New Roman" w:hAnsi="Times New Roman" w:cs="Times New Roman"/>
            <w:sz w:val="26"/>
            <w:szCs w:val="26"/>
            <w:lang w:val="en-US"/>
          </w:rPr>
          <w:t>c năng Xem Th</w:t>
        </w:r>
        <w:r>
          <w:rPr>
            <w:rFonts w:ascii="Times New Roman" w:hAnsi="Times New Roman" w:cs="Times New Roman"/>
            <w:sz w:val="26"/>
            <w:szCs w:val="26"/>
            <w:lang w:val="en-US"/>
          </w:rPr>
          <w:t>ố</w:t>
        </w:r>
        <w:r>
          <w:rPr>
            <w:rFonts w:ascii="Times New Roman" w:hAnsi="Times New Roman" w:cs="Times New Roman"/>
            <w:sz w:val="26"/>
            <w:szCs w:val="26"/>
            <w:lang w:val="en-US"/>
          </w:rPr>
          <w:t>ng kê &amp; Bi</w:t>
        </w:r>
        <w:r>
          <w:rPr>
            <w:rFonts w:ascii="Times New Roman" w:hAnsi="Times New Roman" w:cs="Times New Roman"/>
            <w:sz w:val="26"/>
            <w:szCs w:val="26"/>
            <w:lang w:val="en-US"/>
          </w:rPr>
          <w:t>ể</w:t>
        </w:r>
        <w:r>
          <w:rPr>
            <w:rFonts w:ascii="Times New Roman" w:hAnsi="Times New Roman" w:cs="Times New Roman"/>
            <w:sz w:val="26"/>
            <w:szCs w:val="26"/>
            <w:lang w:val="en-US"/>
          </w:rPr>
          <w:t>u đ</w:t>
        </w:r>
        <w:r>
          <w:rPr>
            <w:rFonts w:ascii="Times New Roman" w:hAnsi="Times New Roman" w:cs="Times New Roman"/>
            <w:sz w:val="26"/>
            <w:szCs w:val="26"/>
            <w:lang w:val="en-US"/>
          </w:rPr>
          <w:t>ồ</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_Toc22244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22</w:t>
        </w:r>
        <w:r>
          <w:rPr>
            <w:rFonts w:ascii="Times New Roman" w:hAnsi="Times New Roman" w:cs="Times New Roman"/>
            <w:sz w:val="26"/>
            <w:szCs w:val="26"/>
          </w:rPr>
          <w:fldChar w:fldCharType="end"/>
        </w:r>
      </w:hyperlink>
    </w:p>
    <w:p w:rsidR="009970FE" w:rsidRDefault="001F6EDE" w:rsidP="004B333F">
      <w:pPr>
        <w:pStyle w:val="TableofFigures"/>
        <w:tabs>
          <w:tab w:val="right" w:leader="dot" w:pos="9405"/>
        </w:tabs>
        <w:ind w:left="960" w:hanging="520"/>
        <w:rPr>
          <w:rFonts w:ascii="Times New Roman" w:hAnsi="Times New Roman" w:cs="Times New Roman"/>
          <w:sz w:val="26"/>
          <w:szCs w:val="26"/>
        </w:rPr>
      </w:pPr>
      <w:hyperlink w:anchor="_Toc15224" w:history="1">
        <w:r>
          <w:rPr>
            <w:rFonts w:ascii="Times New Roman" w:hAnsi="Times New Roman" w:cs="Times New Roman"/>
            <w:sz w:val="26"/>
            <w:szCs w:val="26"/>
          </w:rPr>
          <w:t xml:space="preserve">Hình 7 </w:t>
        </w:r>
        <w:r>
          <w:rPr>
            <w:rFonts w:ascii="Times New Roman" w:hAnsi="Times New Roman" w:cs="Times New Roman"/>
            <w:sz w:val="26"/>
            <w:szCs w:val="26"/>
            <w:lang w:val="en-US"/>
          </w:rPr>
          <w:t>: Ch</w:t>
        </w:r>
        <w:r>
          <w:rPr>
            <w:rFonts w:ascii="Times New Roman" w:hAnsi="Times New Roman" w:cs="Times New Roman"/>
            <w:sz w:val="26"/>
            <w:szCs w:val="26"/>
            <w:lang w:val="en-US"/>
          </w:rPr>
          <w:t>ứ</w:t>
        </w:r>
        <w:r>
          <w:rPr>
            <w:rFonts w:ascii="Times New Roman" w:hAnsi="Times New Roman" w:cs="Times New Roman"/>
            <w:sz w:val="26"/>
            <w:szCs w:val="26"/>
            <w:lang w:val="en-US"/>
          </w:rPr>
          <w:t>c năng Xóa d</w:t>
        </w:r>
        <w:r>
          <w:rPr>
            <w:rFonts w:ascii="Times New Roman" w:hAnsi="Times New Roman" w:cs="Times New Roman"/>
            <w:sz w:val="26"/>
            <w:szCs w:val="26"/>
            <w:lang w:val="en-US"/>
          </w:rPr>
          <w:t>ự</w:t>
        </w:r>
        <w:r>
          <w:rPr>
            <w:rFonts w:ascii="Times New Roman" w:hAnsi="Times New Roman" w:cs="Times New Roman"/>
            <w:sz w:val="26"/>
            <w:szCs w:val="26"/>
            <w:lang w:val="en-US"/>
          </w:rPr>
          <w:t xml:space="preserve"> án/nhi</w:t>
        </w:r>
        <w:r>
          <w:rPr>
            <w:rFonts w:ascii="Times New Roman" w:hAnsi="Times New Roman" w:cs="Times New Roman"/>
            <w:sz w:val="26"/>
            <w:szCs w:val="26"/>
            <w:lang w:val="en-US"/>
          </w:rPr>
          <w:t>ệ</w:t>
        </w:r>
        <w:r>
          <w:rPr>
            <w:rFonts w:ascii="Times New Roman" w:hAnsi="Times New Roman" w:cs="Times New Roman"/>
            <w:sz w:val="26"/>
            <w:szCs w:val="26"/>
            <w:lang w:val="en-US"/>
          </w:rPr>
          <w:t>m v</w:t>
        </w:r>
        <w:r>
          <w:rPr>
            <w:rFonts w:ascii="Times New Roman" w:hAnsi="Times New Roman" w:cs="Times New Roman"/>
            <w:sz w:val="26"/>
            <w:szCs w:val="26"/>
            <w:lang w:val="en-US"/>
          </w:rPr>
          <w:t>ụ</w:t>
        </w:r>
        <w:r>
          <w:rPr>
            <w:rFonts w:ascii="Times New Roman" w:hAnsi="Times New Roman" w:cs="Times New Roman"/>
            <w:sz w:val="26"/>
            <w:szCs w:val="26"/>
            <w:lang w:val="en-US"/>
          </w:rPr>
          <w:t xml:space="preserve"> (C</w:t>
        </w:r>
        <w:r>
          <w:rPr>
            <w:rFonts w:ascii="Times New Roman" w:hAnsi="Times New Roman" w:cs="Times New Roman"/>
            <w:sz w:val="26"/>
            <w:szCs w:val="26"/>
            <w:lang w:val="en-US"/>
          </w:rPr>
          <w:t>ả</w:t>
        </w:r>
        <w:r>
          <w:rPr>
            <w:rFonts w:ascii="Times New Roman" w:hAnsi="Times New Roman" w:cs="Times New Roman"/>
            <w:sz w:val="26"/>
            <w:szCs w:val="26"/>
            <w:lang w:val="en-US"/>
          </w:rPr>
          <w:t>nh báo Smart Confirm)</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_Toc15224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23</w:t>
        </w:r>
        <w:r>
          <w:rPr>
            <w:rFonts w:ascii="Times New Roman" w:hAnsi="Times New Roman" w:cs="Times New Roman"/>
            <w:sz w:val="26"/>
            <w:szCs w:val="26"/>
          </w:rPr>
          <w:fldChar w:fldCharType="end"/>
        </w:r>
      </w:hyperlink>
    </w:p>
    <w:p w:rsidR="009970FE" w:rsidRDefault="001F6EDE" w:rsidP="004B333F">
      <w:pPr>
        <w:pStyle w:val="TableofFigures"/>
        <w:tabs>
          <w:tab w:val="right" w:leader="dot" w:pos="9405"/>
        </w:tabs>
        <w:ind w:left="960" w:hanging="520"/>
        <w:rPr>
          <w:rFonts w:ascii="Times New Roman" w:hAnsi="Times New Roman" w:cs="Times New Roman"/>
          <w:sz w:val="26"/>
          <w:szCs w:val="26"/>
        </w:rPr>
      </w:pPr>
      <w:hyperlink w:anchor="_Toc1009" w:history="1">
        <w:r>
          <w:rPr>
            <w:rFonts w:ascii="Times New Roman" w:hAnsi="Times New Roman" w:cs="Times New Roman"/>
            <w:sz w:val="26"/>
            <w:szCs w:val="26"/>
          </w:rPr>
          <w:t xml:space="preserve">Hình 8 </w:t>
        </w:r>
        <w:r>
          <w:rPr>
            <w:rFonts w:ascii="Times New Roman" w:hAnsi="Times New Roman" w:cs="Times New Roman"/>
            <w:sz w:val="26"/>
            <w:szCs w:val="26"/>
            <w:lang w:val="en-US"/>
          </w:rPr>
          <w:t>: Trang Đăng Nh</w:t>
        </w:r>
        <w:r>
          <w:rPr>
            <w:rFonts w:ascii="Times New Roman" w:hAnsi="Times New Roman" w:cs="Times New Roman"/>
            <w:sz w:val="26"/>
            <w:szCs w:val="26"/>
            <w:lang w:val="en-US"/>
          </w:rPr>
          <w:t>ậ</w:t>
        </w:r>
        <w:r>
          <w:rPr>
            <w:rFonts w:ascii="Times New Roman" w:hAnsi="Times New Roman" w:cs="Times New Roman"/>
            <w:sz w:val="26"/>
            <w:szCs w:val="26"/>
            <w:lang w:val="en-US"/>
          </w:rPr>
          <w:t>p</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_Toc1009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24</w:t>
        </w:r>
        <w:r>
          <w:rPr>
            <w:rFonts w:ascii="Times New Roman" w:hAnsi="Times New Roman" w:cs="Times New Roman"/>
            <w:sz w:val="26"/>
            <w:szCs w:val="26"/>
          </w:rPr>
          <w:fldChar w:fldCharType="end"/>
        </w:r>
      </w:hyperlink>
    </w:p>
    <w:p w:rsidR="009970FE" w:rsidRDefault="001F6EDE" w:rsidP="004B333F">
      <w:pPr>
        <w:pStyle w:val="TableofFigures"/>
        <w:tabs>
          <w:tab w:val="right" w:leader="dot" w:pos="9405"/>
        </w:tabs>
        <w:ind w:left="960" w:hanging="520"/>
        <w:rPr>
          <w:rFonts w:ascii="Times New Roman" w:hAnsi="Times New Roman" w:cs="Times New Roman"/>
          <w:sz w:val="26"/>
          <w:szCs w:val="26"/>
        </w:rPr>
      </w:pPr>
      <w:hyperlink w:anchor="_Toc13363" w:history="1">
        <w:r>
          <w:rPr>
            <w:rFonts w:ascii="Times New Roman" w:hAnsi="Times New Roman" w:cs="Times New Roman"/>
            <w:sz w:val="26"/>
            <w:szCs w:val="26"/>
          </w:rPr>
          <w:t xml:space="preserve">Hình 9 </w:t>
        </w:r>
        <w:r>
          <w:rPr>
            <w:rFonts w:ascii="Times New Roman" w:hAnsi="Times New Roman" w:cs="Times New Roman"/>
            <w:sz w:val="26"/>
            <w:szCs w:val="26"/>
            <w:lang w:val="en-US"/>
          </w:rPr>
          <w:t>: Trang B</w:t>
        </w:r>
        <w:r>
          <w:rPr>
            <w:rFonts w:ascii="Times New Roman" w:hAnsi="Times New Roman" w:cs="Times New Roman"/>
            <w:sz w:val="26"/>
            <w:szCs w:val="26"/>
            <w:lang w:val="en-US"/>
          </w:rPr>
          <w:t>ả</w:t>
        </w:r>
        <w:r>
          <w:rPr>
            <w:rFonts w:ascii="Times New Roman" w:hAnsi="Times New Roman" w:cs="Times New Roman"/>
            <w:sz w:val="26"/>
            <w:szCs w:val="26"/>
            <w:lang w:val="en-US"/>
          </w:rPr>
          <w:t>ng đi</w:t>
        </w:r>
        <w:r>
          <w:rPr>
            <w:rFonts w:ascii="Times New Roman" w:hAnsi="Times New Roman" w:cs="Times New Roman"/>
            <w:sz w:val="26"/>
            <w:szCs w:val="26"/>
            <w:lang w:val="en-US"/>
          </w:rPr>
          <w:t>ề</w:t>
        </w:r>
        <w:r>
          <w:rPr>
            <w:rFonts w:ascii="Times New Roman" w:hAnsi="Times New Roman" w:cs="Times New Roman"/>
            <w:sz w:val="26"/>
            <w:szCs w:val="26"/>
            <w:lang w:val="en-US"/>
          </w:rPr>
          <w:t>u khi</w:t>
        </w:r>
        <w:r>
          <w:rPr>
            <w:rFonts w:ascii="Times New Roman" w:hAnsi="Times New Roman" w:cs="Times New Roman"/>
            <w:sz w:val="26"/>
            <w:szCs w:val="26"/>
            <w:lang w:val="en-US"/>
          </w:rPr>
          <w:t>ể</w:t>
        </w:r>
        <w:r>
          <w:rPr>
            <w:rFonts w:ascii="Times New Roman" w:hAnsi="Times New Roman" w:cs="Times New Roman"/>
            <w:sz w:val="26"/>
            <w:szCs w:val="26"/>
            <w:lang w:val="en-US"/>
          </w:rPr>
          <w:t xml:space="preserve">n </w:t>
        </w:r>
        <w:r>
          <w:rPr>
            <w:rFonts w:ascii="Times New Roman" w:hAnsi="Times New Roman" w:cs="Times New Roman"/>
            <w:sz w:val="26"/>
            <w:szCs w:val="26"/>
            <w:lang w:val="en-US"/>
          </w:rPr>
          <w:t>(Dashboard)</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_Toc13363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24</w:t>
        </w:r>
        <w:r>
          <w:rPr>
            <w:rFonts w:ascii="Times New Roman" w:hAnsi="Times New Roman" w:cs="Times New Roman"/>
            <w:sz w:val="26"/>
            <w:szCs w:val="26"/>
          </w:rPr>
          <w:fldChar w:fldCharType="end"/>
        </w:r>
      </w:hyperlink>
    </w:p>
    <w:p w:rsidR="009970FE" w:rsidRDefault="001F6EDE" w:rsidP="004B333F">
      <w:pPr>
        <w:pStyle w:val="TableofFigures"/>
        <w:tabs>
          <w:tab w:val="right" w:leader="dot" w:pos="9405"/>
        </w:tabs>
        <w:ind w:left="960" w:hanging="520"/>
        <w:rPr>
          <w:rFonts w:ascii="Times New Roman" w:hAnsi="Times New Roman" w:cs="Times New Roman"/>
          <w:sz w:val="26"/>
          <w:szCs w:val="26"/>
        </w:rPr>
      </w:pPr>
      <w:hyperlink w:anchor="_Toc26842" w:history="1">
        <w:r>
          <w:rPr>
            <w:rFonts w:ascii="Times New Roman" w:hAnsi="Times New Roman" w:cs="Times New Roman"/>
            <w:sz w:val="26"/>
            <w:szCs w:val="26"/>
          </w:rPr>
          <w:t xml:space="preserve">Hình 10 </w:t>
        </w:r>
        <w:r>
          <w:rPr>
            <w:rFonts w:ascii="Times New Roman" w:hAnsi="Times New Roman" w:cs="Times New Roman"/>
            <w:sz w:val="26"/>
            <w:szCs w:val="26"/>
            <w:lang w:val="en-US"/>
          </w:rPr>
          <w:t>: Ch</w:t>
        </w:r>
        <w:r>
          <w:rPr>
            <w:rFonts w:ascii="Times New Roman" w:hAnsi="Times New Roman" w:cs="Times New Roman"/>
            <w:sz w:val="26"/>
            <w:szCs w:val="26"/>
            <w:lang w:val="en-US"/>
          </w:rPr>
          <w:t>ứ</w:t>
        </w:r>
        <w:r>
          <w:rPr>
            <w:rFonts w:ascii="Times New Roman" w:hAnsi="Times New Roman" w:cs="Times New Roman"/>
            <w:sz w:val="26"/>
            <w:szCs w:val="26"/>
            <w:lang w:val="en-US"/>
          </w:rPr>
          <w:t>c năng Thêm nhi</w:t>
        </w:r>
        <w:r>
          <w:rPr>
            <w:rFonts w:ascii="Times New Roman" w:hAnsi="Times New Roman" w:cs="Times New Roman"/>
            <w:sz w:val="26"/>
            <w:szCs w:val="26"/>
            <w:lang w:val="en-US"/>
          </w:rPr>
          <w:t>ệ</w:t>
        </w:r>
        <w:r>
          <w:rPr>
            <w:rFonts w:ascii="Times New Roman" w:hAnsi="Times New Roman" w:cs="Times New Roman"/>
            <w:sz w:val="26"/>
            <w:szCs w:val="26"/>
            <w:lang w:val="en-US"/>
          </w:rPr>
          <w:t>m v</w:t>
        </w:r>
        <w:r>
          <w:rPr>
            <w:rFonts w:ascii="Times New Roman" w:hAnsi="Times New Roman" w:cs="Times New Roman"/>
            <w:sz w:val="26"/>
            <w:szCs w:val="26"/>
            <w:lang w:val="en-US"/>
          </w:rPr>
          <w:t>ụ</w:t>
        </w:r>
        <w:r>
          <w:rPr>
            <w:rFonts w:ascii="Times New Roman" w:hAnsi="Times New Roman" w:cs="Times New Roman"/>
            <w:sz w:val="26"/>
            <w:szCs w:val="26"/>
            <w:lang w:val="en-US"/>
          </w:rPr>
          <w:t xml:space="preserve"> &amp; Tích h</w:t>
        </w:r>
        <w:r>
          <w:rPr>
            <w:rFonts w:ascii="Times New Roman" w:hAnsi="Times New Roman" w:cs="Times New Roman"/>
            <w:sz w:val="26"/>
            <w:szCs w:val="26"/>
            <w:lang w:val="en-US"/>
          </w:rPr>
          <w:t>ợ</w:t>
        </w:r>
        <w:r>
          <w:rPr>
            <w:rFonts w:ascii="Times New Roman" w:hAnsi="Times New Roman" w:cs="Times New Roman"/>
            <w:sz w:val="26"/>
            <w:szCs w:val="26"/>
            <w:lang w:val="en-US"/>
          </w:rPr>
          <w:t>p AI</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_Toc26842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25</w:t>
        </w:r>
        <w:r>
          <w:rPr>
            <w:rFonts w:ascii="Times New Roman" w:hAnsi="Times New Roman" w:cs="Times New Roman"/>
            <w:sz w:val="26"/>
            <w:szCs w:val="26"/>
          </w:rPr>
          <w:fldChar w:fldCharType="end"/>
        </w:r>
      </w:hyperlink>
    </w:p>
    <w:p w:rsidR="009970FE" w:rsidRDefault="001F6EDE" w:rsidP="004B333F">
      <w:pPr>
        <w:pStyle w:val="TableofFigures"/>
        <w:tabs>
          <w:tab w:val="right" w:leader="dot" w:pos="9405"/>
        </w:tabs>
        <w:ind w:left="960" w:hanging="520"/>
        <w:rPr>
          <w:rFonts w:ascii="Times New Roman" w:hAnsi="Times New Roman" w:cs="Times New Roman"/>
          <w:sz w:val="26"/>
          <w:szCs w:val="26"/>
        </w:rPr>
      </w:pPr>
      <w:hyperlink w:anchor="_Toc2595" w:history="1">
        <w:r>
          <w:rPr>
            <w:rFonts w:ascii="Times New Roman" w:hAnsi="Times New Roman" w:cs="Times New Roman"/>
            <w:sz w:val="26"/>
            <w:szCs w:val="26"/>
          </w:rPr>
          <w:t xml:space="preserve">Hình 11 </w:t>
        </w:r>
        <w:r>
          <w:rPr>
            <w:rFonts w:ascii="Times New Roman" w:hAnsi="Times New Roman" w:cs="Times New Roman"/>
            <w:sz w:val="26"/>
            <w:szCs w:val="26"/>
            <w:lang w:val="en-US"/>
          </w:rPr>
          <w:t>: Trang Chi ti</w:t>
        </w:r>
        <w:r>
          <w:rPr>
            <w:rFonts w:ascii="Times New Roman" w:hAnsi="Times New Roman" w:cs="Times New Roman"/>
            <w:sz w:val="26"/>
            <w:szCs w:val="26"/>
            <w:lang w:val="en-US"/>
          </w:rPr>
          <w:t>ế</w:t>
        </w:r>
        <w:r>
          <w:rPr>
            <w:rFonts w:ascii="Times New Roman" w:hAnsi="Times New Roman" w:cs="Times New Roman"/>
            <w:sz w:val="26"/>
            <w:szCs w:val="26"/>
            <w:lang w:val="en-US"/>
          </w:rPr>
          <w:t>t nhi</w:t>
        </w:r>
        <w:r>
          <w:rPr>
            <w:rFonts w:ascii="Times New Roman" w:hAnsi="Times New Roman" w:cs="Times New Roman"/>
            <w:sz w:val="26"/>
            <w:szCs w:val="26"/>
            <w:lang w:val="en-US"/>
          </w:rPr>
          <w:t>ệ</w:t>
        </w:r>
        <w:r>
          <w:rPr>
            <w:rFonts w:ascii="Times New Roman" w:hAnsi="Times New Roman" w:cs="Times New Roman"/>
            <w:sz w:val="26"/>
            <w:szCs w:val="26"/>
            <w:lang w:val="en-US"/>
          </w:rPr>
          <w:t>m v</w:t>
        </w:r>
        <w:r>
          <w:rPr>
            <w:rFonts w:ascii="Times New Roman" w:hAnsi="Times New Roman" w:cs="Times New Roman"/>
            <w:sz w:val="26"/>
            <w:szCs w:val="26"/>
            <w:lang w:val="en-US"/>
          </w:rPr>
          <w:t>ụ</w:t>
        </w:r>
        <w:r>
          <w:rPr>
            <w:rFonts w:ascii="Times New Roman" w:hAnsi="Times New Roman" w:cs="Times New Roman"/>
            <w:sz w:val="26"/>
            <w:szCs w:val="26"/>
            <w:lang w:val="en-US"/>
          </w:rPr>
          <w:t xml:space="preserve"> và Bình lu</w:t>
        </w:r>
        <w:r>
          <w:rPr>
            <w:rFonts w:ascii="Times New Roman" w:hAnsi="Times New Roman" w:cs="Times New Roman"/>
            <w:sz w:val="26"/>
            <w:szCs w:val="26"/>
            <w:lang w:val="en-US"/>
          </w:rPr>
          <w:t>ậ</w:t>
        </w:r>
        <w:r>
          <w:rPr>
            <w:rFonts w:ascii="Times New Roman" w:hAnsi="Times New Roman" w:cs="Times New Roman"/>
            <w:sz w:val="26"/>
            <w:szCs w:val="26"/>
            <w:lang w:val="en-US"/>
          </w:rPr>
          <w:t>n</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_Toc2595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25</w:t>
        </w:r>
        <w:r>
          <w:rPr>
            <w:rFonts w:ascii="Times New Roman" w:hAnsi="Times New Roman" w:cs="Times New Roman"/>
            <w:sz w:val="26"/>
            <w:szCs w:val="26"/>
          </w:rPr>
          <w:fldChar w:fldCharType="end"/>
        </w:r>
      </w:hyperlink>
    </w:p>
    <w:p w:rsidR="009970FE" w:rsidRDefault="001F6EDE" w:rsidP="004B333F">
      <w:pPr>
        <w:pStyle w:val="TableofFigures"/>
        <w:tabs>
          <w:tab w:val="right" w:leader="dot" w:pos="9405"/>
        </w:tabs>
        <w:ind w:left="960" w:hanging="520"/>
      </w:pPr>
      <w:hyperlink w:anchor="_Toc32552" w:history="1">
        <w:r>
          <w:rPr>
            <w:rFonts w:ascii="Times New Roman" w:hAnsi="Times New Roman" w:cs="Times New Roman"/>
            <w:sz w:val="26"/>
            <w:szCs w:val="26"/>
          </w:rPr>
          <w:t xml:space="preserve">Hình 12 </w:t>
        </w:r>
        <w:r>
          <w:rPr>
            <w:rFonts w:ascii="Times New Roman" w:hAnsi="Times New Roman" w:cs="Times New Roman"/>
            <w:sz w:val="26"/>
            <w:szCs w:val="26"/>
            <w:lang w:val="en-US"/>
          </w:rPr>
          <w:t>: Trang Th</w:t>
        </w:r>
        <w:r>
          <w:rPr>
            <w:rFonts w:ascii="Times New Roman" w:hAnsi="Times New Roman" w:cs="Times New Roman"/>
            <w:sz w:val="26"/>
            <w:szCs w:val="26"/>
            <w:lang w:val="en-US"/>
          </w:rPr>
          <w:t>ố</w:t>
        </w:r>
        <w:r>
          <w:rPr>
            <w:rFonts w:ascii="Times New Roman" w:hAnsi="Times New Roman" w:cs="Times New Roman"/>
            <w:sz w:val="26"/>
            <w:szCs w:val="26"/>
            <w:lang w:val="en-US"/>
          </w:rPr>
          <w:t>ng kê (Dành riêng cho Leader)</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_Toc32552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26</w:t>
        </w:r>
        <w:r>
          <w:rPr>
            <w:rFonts w:ascii="Times New Roman" w:hAnsi="Times New Roman" w:cs="Times New Roman"/>
            <w:sz w:val="26"/>
            <w:szCs w:val="26"/>
          </w:rPr>
          <w:fldChar w:fldCharType="end"/>
        </w:r>
      </w:hyperlink>
    </w:p>
    <w:p w:rsidR="009970FE" w:rsidRDefault="001F6EDE">
      <w:pPr>
        <w:jc w:val="center"/>
        <w:rPr>
          <w:rFonts w:ascii="Times New Roman" w:eastAsia="Times New Roman" w:hAnsi="Times New Roman" w:cs="Times New Roman"/>
          <w:sz w:val="26"/>
          <w:szCs w:val="26"/>
          <w:lang w:val="en-US"/>
        </w:rPr>
      </w:pPr>
      <w:r>
        <w:rPr>
          <w:rFonts w:ascii="Times New Roman" w:eastAsia="Times New Roman" w:hAnsi="Times New Roman" w:cs="Times New Roman"/>
          <w:szCs w:val="26"/>
          <w:lang w:val="en-US"/>
        </w:rPr>
        <w:fldChar w:fldCharType="end"/>
      </w:r>
    </w:p>
    <w:p w:rsidR="009970FE" w:rsidRDefault="009970FE">
      <w:pPr>
        <w:pStyle w:val="Heading1"/>
        <w:keepNext w:val="0"/>
        <w:keepLines w:val="0"/>
        <w:spacing w:before="480"/>
        <w:ind w:left="720"/>
        <w:jc w:val="center"/>
        <w:rPr>
          <w:rFonts w:ascii="Times New Roman" w:eastAsia="Times New Roman" w:hAnsi="Times New Roman" w:cs="Times New Roman"/>
          <w:b/>
          <w:bCs/>
          <w:color w:val="auto"/>
          <w:sz w:val="30"/>
          <w:szCs w:val="30"/>
        </w:rPr>
      </w:pPr>
      <w:bookmarkStart w:id="2" w:name="_tep1gg84foxy" w:colFirst="0" w:colLast="0"/>
      <w:bookmarkStart w:id="3" w:name="_Toc6809"/>
      <w:bookmarkEnd w:id="2"/>
    </w:p>
    <w:p w:rsidR="009970FE" w:rsidRDefault="009970FE">
      <w:pPr>
        <w:pStyle w:val="Heading1"/>
        <w:keepNext w:val="0"/>
        <w:keepLines w:val="0"/>
        <w:spacing w:before="480"/>
        <w:ind w:left="720"/>
        <w:jc w:val="center"/>
        <w:rPr>
          <w:rFonts w:ascii="Times New Roman" w:eastAsia="Times New Roman" w:hAnsi="Times New Roman" w:cs="Times New Roman"/>
          <w:b/>
          <w:bCs/>
          <w:color w:val="auto"/>
          <w:sz w:val="30"/>
          <w:szCs w:val="30"/>
        </w:rPr>
      </w:pPr>
    </w:p>
    <w:p w:rsidR="009970FE" w:rsidRDefault="009970FE">
      <w:pPr>
        <w:pStyle w:val="Heading1"/>
        <w:keepNext w:val="0"/>
        <w:keepLines w:val="0"/>
        <w:spacing w:before="480"/>
        <w:ind w:left="720"/>
        <w:jc w:val="center"/>
        <w:rPr>
          <w:rFonts w:ascii="Times New Roman" w:eastAsia="Times New Roman" w:hAnsi="Times New Roman" w:cs="Times New Roman"/>
          <w:b/>
          <w:bCs/>
          <w:color w:val="auto"/>
          <w:sz w:val="30"/>
          <w:szCs w:val="30"/>
        </w:rPr>
      </w:pPr>
    </w:p>
    <w:p w:rsidR="009970FE" w:rsidRDefault="009970FE">
      <w:pPr>
        <w:pStyle w:val="Heading1"/>
        <w:keepNext w:val="0"/>
        <w:keepLines w:val="0"/>
        <w:spacing w:before="480"/>
        <w:ind w:left="720"/>
        <w:jc w:val="center"/>
        <w:rPr>
          <w:rFonts w:ascii="Times New Roman" w:eastAsia="Times New Roman" w:hAnsi="Times New Roman" w:cs="Times New Roman"/>
          <w:b/>
          <w:bCs/>
          <w:color w:val="auto"/>
          <w:sz w:val="30"/>
          <w:szCs w:val="30"/>
        </w:rPr>
      </w:pPr>
    </w:p>
    <w:p w:rsidR="009970FE" w:rsidRDefault="009970FE">
      <w:pPr>
        <w:pStyle w:val="Heading1"/>
        <w:keepNext w:val="0"/>
        <w:keepLines w:val="0"/>
        <w:spacing w:before="480"/>
        <w:ind w:left="720"/>
        <w:jc w:val="center"/>
        <w:rPr>
          <w:rFonts w:ascii="Times New Roman" w:eastAsia="Times New Roman" w:hAnsi="Times New Roman" w:cs="Times New Roman"/>
          <w:b/>
          <w:bCs/>
          <w:color w:val="auto"/>
          <w:sz w:val="30"/>
          <w:szCs w:val="30"/>
        </w:rPr>
      </w:pPr>
    </w:p>
    <w:p w:rsidR="009970FE" w:rsidRDefault="009970FE">
      <w:pPr>
        <w:pStyle w:val="Heading1"/>
        <w:keepNext w:val="0"/>
        <w:keepLines w:val="0"/>
        <w:spacing w:before="480"/>
        <w:ind w:left="720"/>
        <w:jc w:val="center"/>
        <w:rPr>
          <w:rFonts w:ascii="Times New Roman" w:eastAsia="Times New Roman" w:hAnsi="Times New Roman" w:cs="Times New Roman"/>
          <w:b/>
          <w:bCs/>
          <w:color w:val="auto"/>
          <w:sz w:val="30"/>
          <w:szCs w:val="30"/>
        </w:rPr>
      </w:pPr>
    </w:p>
    <w:p w:rsidR="009970FE" w:rsidRDefault="009970FE">
      <w:pPr>
        <w:pStyle w:val="Heading1"/>
        <w:keepNext w:val="0"/>
        <w:keepLines w:val="0"/>
        <w:spacing w:before="480"/>
        <w:ind w:left="720"/>
        <w:jc w:val="center"/>
        <w:rPr>
          <w:rFonts w:ascii="Times New Roman" w:eastAsia="Times New Roman" w:hAnsi="Times New Roman" w:cs="Times New Roman"/>
          <w:b/>
          <w:bCs/>
          <w:color w:val="auto"/>
          <w:sz w:val="30"/>
          <w:szCs w:val="30"/>
        </w:rPr>
      </w:pPr>
    </w:p>
    <w:p w:rsidR="009970FE" w:rsidRDefault="009970FE">
      <w:pPr>
        <w:pStyle w:val="Heading1"/>
        <w:keepNext w:val="0"/>
        <w:keepLines w:val="0"/>
        <w:spacing w:before="480"/>
        <w:ind w:left="720"/>
        <w:jc w:val="center"/>
        <w:rPr>
          <w:rFonts w:ascii="Times New Roman" w:eastAsia="Times New Roman" w:hAnsi="Times New Roman" w:cs="Times New Roman"/>
          <w:b/>
          <w:bCs/>
          <w:color w:val="auto"/>
          <w:sz w:val="30"/>
          <w:szCs w:val="30"/>
        </w:rPr>
      </w:pPr>
    </w:p>
    <w:p w:rsidR="009970FE" w:rsidRDefault="009970FE">
      <w:pPr>
        <w:pStyle w:val="Heading1"/>
        <w:keepNext w:val="0"/>
        <w:keepLines w:val="0"/>
        <w:spacing w:before="480"/>
        <w:ind w:left="720"/>
        <w:jc w:val="center"/>
        <w:rPr>
          <w:rFonts w:ascii="Times New Roman" w:eastAsia="Times New Roman" w:hAnsi="Times New Roman" w:cs="Times New Roman"/>
          <w:b/>
          <w:bCs/>
          <w:color w:val="auto"/>
          <w:sz w:val="30"/>
          <w:szCs w:val="30"/>
        </w:rPr>
      </w:pPr>
    </w:p>
    <w:p w:rsidR="009970FE" w:rsidRDefault="001F6EDE">
      <w:pPr>
        <w:pStyle w:val="Heading1"/>
        <w:keepNext w:val="0"/>
        <w:keepLines w:val="0"/>
        <w:spacing w:before="480"/>
        <w:ind w:left="720"/>
        <w:jc w:val="center"/>
        <w:rPr>
          <w:rFonts w:ascii="Times New Roman" w:eastAsia="Times New Roman" w:hAnsi="Times New Roman" w:cs="Times New Roman"/>
          <w:b/>
          <w:bCs/>
          <w:color w:val="auto"/>
          <w:sz w:val="30"/>
          <w:szCs w:val="30"/>
        </w:rPr>
      </w:pPr>
      <w:r>
        <w:rPr>
          <w:rFonts w:ascii="Times New Roman" w:eastAsia="Times New Roman" w:hAnsi="Times New Roman" w:cs="Times New Roman"/>
          <w:b/>
          <w:bCs/>
          <w:color w:val="auto"/>
          <w:sz w:val="30"/>
          <w:szCs w:val="30"/>
        </w:rPr>
        <w:t>Chương 1: TỔNG QUAN ĐỀ TÀI</w:t>
      </w:r>
      <w:bookmarkEnd w:id="3"/>
    </w:p>
    <w:p w:rsidR="009970FE" w:rsidRDefault="001F6EDE">
      <w:pPr>
        <w:pStyle w:val="Heading2"/>
        <w:keepNext w:val="0"/>
        <w:keepLines w:val="0"/>
        <w:spacing w:before="280" w:line="240" w:lineRule="auto"/>
        <w:jc w:val="both"/>
        <w:rPr>
          <w:rFonts w:ascii="Times New Roman" w:eastAsia="Times New Roman" w:hAnsi="Times New Roman" w:cs="Times New Roman"/>
          <w:color w:val="auto"/>
          <w:sz w:val="26"/>
          <w:szCs w:val="26"/>
        </w:rPr>
      </w:pPr>
      <w:bookmarkStart w:id="4" w:name="_wiozpf9q255d" w:colFirst="0" w:colLast="0"/>
      <w:bookmarkStart w:id="5" w:name="_Toc25456"/>
      <w:bookmarkEnd w:id="4"/>
      <w:r>
        <w:rPr>
          <w:rFonts w:ascii="Times New Roman" w:eastAsia="Times New Roman" w:hAnsi="Times New Roman" w:cs="Times New Roman"/>
          <w:color w:val="auto"/>
          <w:sz w:val="26"/>
          <w:szCs w:val="26"/>
        </w:rPr>
        <w:t>1.1. Lý do chọn đề tài</w:t>
      </w:r>
      <w:bookmarkEnd w:id="5"/>
    </w:p>
    <w:p w:rsidR="009970FE" w:rsidRDefault="001F6EDE">
      <w:pPr>
        <w:spacing w:before="240" w:after="24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Hiện nay, làm việc nhóm và chạy dự án (project) là những hoạt động thường xuyên diễn ra, nhất là </w:t>
      </w:r>
      <w:r>
        <w:rPr>
          <w:rFonts w:ascii="Times New Roman" w:eastAsia="Times New Roman" w:hAnsi="Times New Roman" w:cs="Times New Roman"/>
          <w:sz w:val="26"/>
          <w:szCs w:val="26"/>
        </w:rPr>
        <w:t xml:space="preserve">trong các kỳ đồ án đại học hoặc môi trường làm việc tại các doanh nghiệp. Nhưng sau khi phân chia dự án xong, một vấn đề thường gây mất thời gian và dễ dẫn đến chậm trễ tiến độ chính là việc tổng hợp, giao việc và theo dõi các khoản mục công việc của từng </w:t>
      </w:r>
      <w:r>
        <w:rPr>
          <w:rFonts w:ascii="Times New Roman" w:eastAsia="Times New Roman" w:hAnsi="Times New Roman" w:cs="Times New Roman"/>
          <w:sz w:val="26"/>
          <w:szCs w:val="26"/>
        </w:rPr>
        <w:t>cá nhân.</w:t>
      </w:r>
    </w:p>
    <w:p w:rsidR="009970FE" w:rsidRDefault="001F6EDE">
      <w:pPr>
        <w:spacing w:before="240" w:after="24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Việc phân công và báo cáo thủ công qua các nhóm chat (Zalo, Messenger) hoặc ghi chú vào file Excel rất phức tạp, dễ bị trôi tin nhắn và có sai sót. Ý tưởng để thực hiện đề tài này xuất phát từ chính trải nghiệm thực tế của tôi trong các lần làm đồ</w:t>
      </w:r>
      <w:r>
        <w:rPr>
          <w:rFonts w:ascii="Times New Roman" w:eastAsia="Times New Roman" w:hAnsi="Times New Roman" w:cs="Times New Roman"/>
          <w:sz w:val="26"/>
          <w:szCs w:val="26"/>
        </w:rPr>
        <w:t xml:space="preserve"> án nhóm. Do thông tin giao việc không được quản lý tập trung, các thành viên thường không nắm rõ hạn chót (deadline) của mình, còn người nhóm trưởng (Leader) thì phải tốn hàng giờ đồng hồ chỉ để gõ chi tiết từng bước hướng dẫn công việc cho các thành viên</w:t>
      </w:r>
      <w:r>
        <w:rPr>
          <w:rFonts w:ascii="Times New Roman" w:eastAsia="Times New Roman" w:hAnsi="Times New Roman" w:cs="Times New Roman"/>
          <w:sz w:val="26"/>
          <w:szCs w:val="26"/>
        </w:rPr>
        <w:t>. Sự thiếu hụt một hệ thống tự động hóa này gây bất tiện trong việc quản lý, đồng thời cũng tạo ra sự thiếu minh bạch về hiệu suất thực sự của từng người.</w:t>
      </w:r>
    </w:p>
    <w:p w:rsidR="009970FE" w:rsidRDefault="001F6EDE">
      <w:pPr>
        <w:spacing w:before="240" w:after="24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Trong bối cảnh Trí tuệ nhân tạo (AI) đang phát triển mạnh, việc ứng dụng AI để giải quyết những "nút </w:t>
      </w:r>
      <w:r>
        <w:rPr>
          <w:rFonts w:ascii="Times New Roman" w:eastAsia="Times New Roman" w:hAnsi="Times New Roman" w:cs="Times New Roman"/>
          <w:sz w:val="26"/>
          <w:szCs w:val="26"/>
        </w:rPr>
        <w:t xml:space="preserve">thắt" trong quản trị là một hướng đi vô cùng tiềm năng. Vì vậy, tôi đã chọn đề tài </w:t>
      </w:r>
      <w:r>
        <w:rPr>
          <w:rFonts w:ascii="Times New Roman" w:eastAsia="Times New Roman" w:hAnsi="Times New Roman" w:cs="Times New Roman"/>
          <w:b/>
          <w:bCs/>
          <w:sz w:val="26"/>
          <w:szCs w:val="26"/>
        </w:rPr>
        <w:t>“Xây dựng Hệ thống Quản lý Công việc (Task Manager) tích hợp Trí tuệ nhân tạo”</w:t>
      </w:r>
      <w:r>
        <w:rPr>
          <w:rFonts w:ascii="Times New Roman" w:eastAsia="Times New Roman" w:hAnsi="Times New Roman" w:cs="Times New Roman"/>
          <w:sz w:val="26"/>
          <w:szCs w:val="26"/>
        </w:rPr>
        <w:t>.</w:t>
      </w:r>
    </w:p>
    <w:p w:rsidR="009970FE" w:rsidRDefault="001F6EDE">
      <w:pPr>
        <w:pStyle w:val="Heading2"/>
        <w:keepNext w:val="0"/>
        <w:keepLines w:val="0"/>
        <w:spacing w:before="280"/>
        <w:jc w:val="both"/>
        <w:rPr>
          <w:rFonts w:ascii="Times New Roman" w:eastAsia="Times New Roman" w:hAnsi="Times New Roman" w:cs="Times New Roman"/>
          <w:color w:val="auto"/>
          <w:sz w:val="26"/>
          <w:szCs w:val="26"/>
        </w:rPr>
      </w:pPr>
      <w:bookmarkStart w:id="6" w:name="_stfocot365zy" w:colFirst="0" w:colLast="0"/>
      <w:bookmarkStart w:id="7" w:name="_Toc2360"/>
      <w:bookmarkEnd w:id="6"/>
      <w:r>
        <w:rPr>
          <w:rFonts w:ascii="Times New Roman" w:eastAsia="Times New Roman" w:hAnsi="Times New Roman" w:cs="Times New Roman"/>
          <w:color w:val="auto"/>
          <w:sz w:val="26"/>
          <w:szCs w:val="26"/>
        </w:rPr>
        <w:t>1.2. Mục tiêu nghiên cứu</w:t>
      </w:r>
      <w:bookmarkEnd w:id="7"/>
    </w:p>
    <w:p w:rsidR="009970FE" w:rsidRDefault="001F6EDE">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Website Task Manager được xây dựng để quản lý toàn diện vòng đời của</w:t>
      </w:r>
      <w:r>
        <w:rPr>
          <w:rFonts w:ascii="Times New Roman" w:eastAsia="Times New Roman" w:hAnsi="Times New Roman" w:cs="Times New Roman"/>
          <w:sz w:val="26"/>
          <w:szCs w:val="26"/>
        </w:rPr>
        <w:t xml:space="preserve"> một dự án, trong đó quản lý thông tin thành viên, nhiệm vụ, tự động thống kê trạng thái tiến độ và đặc biệt là phân rã chi tiết công việc bằng Trí tuệ nhân tạo (AI) một cách minh bạch, rõ ràng và chính xác.</w:t>
      </w:r>
    </w:p>
    <w:p w:rsidR="009970FE" w:rsidRDefault="001F6EDE">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giúp cho người Quản lý (Leader) và nhữn</w:t>
      </w:r>
      <w:r>
        <w:rPr>
          <w:rFonts w:ascii="Times New Roman" w:eastAsia="Times New Roman" w:hAnsi="Times New Roman" w:cs="Times New Roman"/>
          <w:sz w:val="26"/>
          <w:szCs w:val="26"/>
        </w:rPr>
        <w:t>g thành viên khác có một không gian làm việc số hóa tập trung, trực quan hóa dữ liệu bằng biểu đồ (Chart.js), tránh tình trạng trôi thông tin, bỏ lỡ hạn chót và tiết kiệm tối đa thời gian lập kế hoạch thủ công.</w:t>
      </w:r>
    </w:p>
    <w:p w:rsidR="004B333F" w:rsidRDefault="004B333F">
      <w:pPr>
        <w:pStyle w:val="Heading1"/>
        <w:keepNext w:val="0"/>
        <w:keepLines w:val="0"/>
        <w:spacing w:before="480"/>
        <w:ind w:left="720"/>
        <w:jc w:val="center"/>
        <w:rPr>
          <w:rFonts w:ascii="Times New Roman" w:eastAsia="Times New Roman" w:hAnsi="Times New Roman" w:cs="Times New Roman"/>
          <w:b/>
          <w:bCs/>
          <w:color w:val="auto"/>
          <w:sz w:val="30"/>
          <w:szCs w:val="30"/>
          <w:lang w:val="en-US"/>
        </w:rPr>
      </w:pPr>
      <w:bookmarkStart w:id="8" w:name="_jntij6y04b4q" w:colFirst="0" w:colLast="0"/>
      <w:bookmarkStart w:id="9" w:name="_Toc2151"/>
      <w:bookmarkEnd w:id="8"/>
    </w:p>
    <w:p w:rsidR="004B333F" w:rsidRDefault="004B333F">
      <w:pPr>
        <w:pStyle w:val="Heading1"/>
        <w:keepNext w:val="0"/>
        <w:keepLines w:val="0"/>
        <w:spacing w:before="480"/>
        <w:ind w:left="720"/>
        <w:jc w:val="center"/>
        <w:rPr>
          <w:rFonts w:ascii="Times New Roman" w:eastAsia="Times New Roman" w:hAnsi="Times New Roman" w:cs="Times New Roman"/>
          <w:b/>
          <w:bCs/>
          <w:color w:val="auto"/>
          <w:sz w:val="30"/>
          <w:szCs w:val="30"/>
          <w:lang w:val="en-US"/>
        </w:rPr>
      </w:pPr>
    </w:p>
    <w:p w:rsidR="004B333F" w:rsidRDefault="004B333F">
      <w:pPr>
        <w:pStyle w:val="Heading1"/>
        <w:keepNext w:val="0"/>
        <w:keepLines w:val="0"/>
        <w:spacing w:before="480"/>
        <w:ind w:left="720"/>
        <w:jc w:val="center"/>
        <w:rPr>
          <w:rFonts w:ascii="Times New Roman" w:eastAsia="Times New Roman" w:hAnsi="Times New Roman" w:cs="Times New Roman"/>
          <w:b/>
          <w:bCs/>
          <w:color w:val="auto"/>
          <w:sz w:val="30"/>
          <w:szCs w:val="30"/>
          <w:lang w:val="en-US"/>
        </w:rPr>
      </w:pPr>
    </w:p>
    <w:p w:rsidR="009970FE" w:rsidRDefault="001F6EDE">
      <w:pPr>
        <w:pStyle w:val="Heading1"/>
        <w:keepNext w:val="0"/>
        <w:keepLines w:val="0"/>
        <w:spacing w:before="480"/>
        <w:ind w:left="720"/>
        <w:jc w:val="center"/>
        <w:rPr>
          <w:rFonts w:ascii="Times New Roman" w:eastAsia="Times New Roman" w:hAnsi="Times New Roman" w:cs="Times New Roman"/>
          <w:b/>
          <w:bCs/>
          <w:color w:val="auto"/>
          <w:sz w:val="30"/>
          <w:szCs w:val="30"/>
        </w:rPr>
      </w:pPr>
      <w:r>
        <w:rPr>
          <w:rFonts w:ascii="Times New Roman" w:eastAsia="Times New Roman" w:hAnsi="Times New Roman" w:cs="Times New Roman"/>
          <w:b/>
          <w:bCs/>
          <w:color w:val="auto"/>
          <w:sz w:val="30"/>
          <w:szCs w:val="30"/>
        </w:rPr>
        <w:t>CHƯƠNG 2: CƠ SỞ LÝ THUYẾT</w:t>
      </w:r>
      <w:bookmarkEnd w:id="9"/>
      <w:r>
        <w:rPr>
          <w:rFonts w:ascii="Times New Roman" w:eastAsia="Times New Roman" w:hAnsi="Times New Roman" w:cs="Times New Roman"/>
          <w:b/>
          <w:bCs/>
          <w:color w:val="auto"/>
          <w:sz w:val="30"/>
          <w:szCs w:val="30"/>
        </w:rPr>
        <w:t xml:space="preserve"> </w:t>
      </w:r>
    </w:p>
    <w:p w:rsidR="009970FE" w:rsidRDefault="001F6EDE">
      <w:pPr>
        <w:pStyle w:val="Heading2"/>
        <w:keepNext w:val="0"/>
        <w:keepLines w:val="0"/>
        <w:spacing w:before="280"/>
        <w:jc w:val="both"/>
        <w:rPr>
          <w:rFonts w:ascii="Times New Roman" w:eastAsia="Times New Roman" w:hAnsi="Times New Roman" w:cs="Times New Roman"/>
          <w:sz w:val="26"/>
          <w:szCs w:val="26"/>
        </w:rPr>
      </w:pPr>
      <w:bookmarkStart w:id="10" w:name="_d75exwy3oo59" w:colFirst="0" w:colLast="0"/>
      <w:bookmarkStart w:id="11" w:name="_Toc9462"/>
      <w:bookmarkEnd w:id="10"/>
      <w:r>
        <w:rPr>
          <w:rFonts w:ascii="Times New Roman" w:eastAsia="Times New Roman" w:hAnsi="Times New Roman" w:cs="Times New Roman"/>
          <w:color w:val="auto"/>
          <w:sz w:val="26"/>
          <w:szCs w:val="26"/>
        </w:rPr>
        <w:t xml:space="preserve">2.1. Tổng quan về </w:t>
      </w:r>
      <w:r>
        <w:rPr>
          <w:rFonts w:ascii="Times New Roman" w:eastAsia="Times New Roman" w:hAnsi="Times New Roman" w:cs="Times New Roman"/>
          <w:color w:val="auto"/>
          <w:sz w:val="26"/>
          <w:szCs w:val="26"/>
        </w:rPr>
        <w:t>ứng dụng Web và Hệ thống quản lý công việc</w:t>
      </w:r>
      <w:bookmarkEnd w:id="11"/>
    </w:p>
    <w:p w:rsidR="009970FE" w:rsidRDefault="001F6EDE">
      <w:pPr>
        <w:pStyle w:val="Heading3"/>
      </w:pPr>
      <w:bookmarkStart w:id="12" w:name="_vtdiedcdzd3u" w:colFirst="0" w:colLast="0"/>
      <w:bookmarkStart w:id="13" w:name="_Toc32233"/>
      <w:bookmarkEnd w:id="12"/>
      <w:r>
        <w:rPr>
          <w:rFonts w:ascii="Times New Roman" w:eastAsia="Times New Roman" w:hAnsi="Times New Roman" w:cs="Times New Roman"/>
          <w:color w:val="000000"/>
          <w:sz w:val="26"/>
          <w:szCs w:val="26"/>
        </w:rPr>
        <w:t>2.1.1. Thymeleaf Template Engine</w:t>
      </w:r>
      <w:bookmarkEnd w:id="13"/>
      <w:r>
        <w:t xml:space="preserve"> </w:t>
      </w:r>
    </w:p>
    <w:p w:rsidR="009970FE" w:rsidRDefault="001F6EDE">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Thymeleaf là một công cụ mẫu Java phía máy chủ hiện đại cho cả môi trường web và độc lập, có khả năng xử lý HTML, XML, JavaScript, CSS và thậm chí cả văn bản thuần túy. Đặc điểm n</w:t>
      </w:r>
      <w:r>
        <w:rPr>
          <w:rFonts w:ascii="Times New Roman" w:eastAsia="Times New Roman" w:hAnsi="Times New Roman" w:cs="Times New Roman"/>
          <w:sz w:val="26"/>
          <w:szCs w:val="26"/>
        </w:rPr>
        <w:t xml:space="preserve">ổi bật nhất của Thymeleaf là Natural Templates (Mẫu tự nhiên), cho phép các tệp thiết kế vẫn hiển thị đúng trong trình duyệt như một bản mẫu tĩnh mà không cần chạy qua máy chủ. Trong dự án này, Thymeleaf được sử dụng để hiển thị động các dữ liệu danh sách </w:t>
      </w:r>
      <w:r>
        <w:rPr>
          <w:rFonts w:ascii="Times New Roman" w:eastAsia="Times New Roman" w:hAnsi="Times New Roman" w:cs="Times New Roman"/>
          <w:sz w:val="26"/>
          <w:szCs w:val="26"/>
        </w:rPr>
        <w:t xml:space="preserve">nhiệm vụ, thông tin dự án và trạng thái từ Backend truyền xuống.  </w:t>
      </w:r>
    </w:p>
    <w:p w:rsidR="009970FE" w:rsidRDefault="001F6EDE">
      <w:pPr>
        <w:pStyle w:val="Heading3"/>
        <w:spacing w:before="240" w:after="240"/>
        <w:jc w:val="both"/>
        <w:rPr>
          <w:rFonts w:ascii="Times New Roman" w:eastAsia="Times New Roman" w:hAnsi="Times New Roman" w:cs="Times New Roman"/>
          <w:color w:val="000000"/>
          <w:sz w:val="26"/>
          <w:szCs w:val="26"/>
        </w:rPr>
      </w:pPr>
      <w:bookmarkStart w:id="14" w:name="_c4t99t6jbi1z" w:colFirst="0" w:colLast="0"/>
      <w:bookmarkStart w:id="15" w:name="_Toc12382"/>
      <w:bookmarkEnd w:id="14"/>
      <w:r>
        <w:rPr>
          <w:rFonts w:ascii="Times New Roman" w:eastAsia="Times New Roman" w:hAnsi="Times New Roman" w:cs="Times New Roman"/>
          <w:color w:val="000000"/>
          <w:sz w:val="26"/>
          <w:szCs w:val="26"/>
        </w:rPr>
        <w:t xml:space="preserve">2.2.1. Bootstrap 5 và </w:t>
      </w:r>
      <w:hyperlink r:id="rId18">
        <w:r>
          <w:rPr>
            <w:rFonts w:ascii="Times New Roman" w:eastAsia="Times New Roman" w:hAnsi="Times New Roman" w:cs="Times New Roman"/>
            <w:color w:val="1155CC"/>
            <w:sz w:val="26"/>
            <w:szCs w:val="26"/>
            <w:u w:val="single"/>
          </w:rPr>
          <w:t>Chart.js</w:t>
        </w:r>
      </w:hyperlink>
      <w:r>
        <w:rPr>
          <w:rFonts w:ascii="Times New Roman" w:eastAsia="Times New Roman" w:hAnsi="Times New Roman" w:cs="Times New Roman"/>
          <w:color w:val="000000"/>
          <w:sz w:val="26"/>
          <w:szCs w:val="26"/>
        </w:rPr>
        <w:t xml:space="preserve"> và API Fetch</w:t>
      </w:r>
      <w:bookmarkEnd w:id="15"/>
    </w:p>
    <w:p w:rsidR="009970FE" w:rsidRDefault="001F6EDE">
      <w:pPr>
        <w:numPr>
          <w:ilvl w:val="0"/>
          <w:numId w:val="1"/>
        </w:numPr>
        <w:spacing w:before="240"/>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Bootstrap 5:</w:t>
      </w:r>
      <w:r>
        <w:rPr>
          <w:rFonts w:ascii="Times New Roman" w:eastAsia="Times New Roman" w:hAnsi="Times New Roman" w:cs="Times New Roman"/>
          <w:sz w:val="26"/>
          <w:szCs w:val="26"/>
        </w:rPr>
        <w:t xml:space="preserve"> Được sử dụng để xây dựng giao diện người dùng (UI) trực quan, chia bố cục lưới linh hoạt, tạo các hộp thoại (Modal) nhập liệu và hiển thị các huy hiệu trạng thái công việc (Badge).</w:t>
      </w:r>
    </w:p>
    <w:p w:rsidR="009970FE" w:rsidRDefault="001F6EDE">
      <w:pPr>
        <w:numPr>
          <w:ilvl w:val="0"/>
          <w:numId w:val="1"/>
        </w:numPr>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Chart.js:</w:t>
      </w:r>
      <w:r>
        <w:rPr>
          <w:rFonts w:ascii="Times New Roman" w:eastAsia="Times New Roman" w:hAnsi="Times New Roman" w:cs="Times New Roman"/>
          <w:sz w:val="26"/>
          <w:szCs w:val="26"/>
        </w:rPr>
        <w:t xml:space="preserve"> Là thư viện JavaScript mã nguồn mở chuyên dụng để vẽ đồ thị. Hệ thống dùng Chart.js để vẽ biểu đồ bánh vòng (Doughnut Chart) trên trang thống kê, giúp người quản lý trực quan hóa số lượng công việc theo các trạng thái Cần làm, Đang làm và Hoàn thành.</w:t>
      </w:r>
    </w:p>
    <w:p w:rsidR="009970FE" w:rsidRDefault="001F6EDE">
      <w:pPr>
        <w:numPr>
          <w:ilvl w:val="0"/>
          <w:numId w:val="1"/>
        </w:numPr>
        <w:spacing w:after="240"/>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 xml:space="preserve">API </w:t>
      </w:r>
      <w:r>
        <w:rPr>
          <w:rFonts w:ascii="Times New Roman" w:eastAsia="Times New Roman" w:hAnsi="Times New Roman" w:cs="Times New Roman"/>
          <w:b/>
          <w:bCs/>
          <w:sz w:val="26"/>
          <w:szCs w:val="26"/>
        </w:rPr>
        <w:t>Fetch:</w:t>
      </w:r>
      <w:r>
        <w:rPr>
          <w:rFonts w:ascii="Times New Roman" w:eastAsia="Times New Roman" w:hAnsi="Times New Roman" w:cs="Times New Roman"/>
          <w:sz w:val="26"/>
          <w:szCs w:val="26"/>
        </w:rPr>
        <w:t xml:space="preserve"> Cung cấp một giao diện để truy xuất các tài nguyên (bao gồm cả qua mạng) và là một sự thay thế mạnh mẽ, linh hoạt hơn cho XMLHttpRequest truyền thống. Trong Task Manager, API Fetch được sử dụng để thực hiện việc cập nhật trạng thái công việc nhanh (</w:t>
      </w:r>
      <w:r>
        <w:rPr>
          <w:rFonts w:ascii="Times New Roman" w:eastAsia="Times New Roman" w:hAnsi="Times New Roman" w:cs="Times New Roman"/>
          <w:sz w:val="26"/>
          <w:szCs w:val="26"/>
        </w:rPr>
        <w:t xml:space="preserve">1-Click) và gửi yêu cầu "Gợi ý từ AI" ngầm xuống máy chủ, sau đó nhận kết quả văn bản trả về để điền vào biểu mẫu mà không cần tải lại toàn bộ trang web. </w:t>
      </w:r>
    </w:p>
    <w:p w:rsidR="009970FE" w:rsidRDefault="001F6EDE">
      <w:pPr>
        <w:pStyle w:val="Heading2"/>
        <w:spacing w:before="240" w:after="240"/>
        <w:jc w:val="both"/>
        <w:rPr>
          <w:rFonts w:ascii="Times New Roman" w:eastAsia="Times New Roman" w:hAnsi="Times New Roman" w:cs="Times New Roman"/>
          <w:color w:val="auto"/>
          <w:sz w:val="26"/>
          <w:szCs w:val="26"/>
        </w:rPr>
      </w:pPr>
      <w:bookmarkStart w:id="16" w:name="_h8i7mip6t5uc" w:colFirst="0" w:colLast="0"/>
      <w:bookmarkStart w:id="17" w:name="_Toc17794"/>
      <w:bookmarkEnd w:id="16"/>
      <w:r>
        <w:rPr>
          <w:rFonts w:ascii="Times New Roman" w:eastAsia="Times New Roman" w:hAnsi="Times New Roman" w:cs="Times New Roman"/>
          <w:color w:val="auto"/>
          <w:sz w:val="26"/>
          <w:szCs w:val="26"/>
        </w:rPr>
        <w:t>2.2. Công nghệ phát triển Backend</w:t>
      </w:r>
      <w:bookmarkEnd w:id="17"/>
      <w:r>
        <w:rPr>
          <w:rFonts w:ascii="Times New Roman" w:eastAsia="Times New Roman" w:hAnsi="Times New Roman" w:cs="Times New Roman"/>
          <w:color w:val="auto"/>
          <w:sz w:val="26"/>
          <w:szCs w:val="26"/>
        </w:rPr>
        <w:t xml:space="preserve"> </w:t>
      </w:r>
    </w:p>
    <w:p w:rsidR="009970FE" w:rsidRDefault="001F6EDE">
      <w:pPr>
        <w:pStyle w:val="Heading3"/>
        <w:spacing w:before="240" w:after="240"/>
        <w:jc w:val="both"/>
        <w:rPr>
          <w:rFonts w:ascii="Times New Roman" w:eastAsia="Times New Roman" w:hAnsi="Times New Roman" w:cs="Times New Roman"/>
          <w:color w:val="000000"/>
          <w:sz w:val="26"/>
          <w:szCs w:val="26"/>
        </w:rPr>
      </w:pPr>
      <w:bookmarkStart w:id="18" w:name="_kdko9dmshxov" w:colFirst="0" w:colLast="0"/>
      <w:bookmarkStart w:id="19" w:name="_Toc4920"/>
      <w:bookmarkEnd w:id="18"/>
      <w:r>
        <w:rPr>
          <w:rFonts w:ascii="Times New Roman" w:eastAsia="Times New Roman" w:hAnsi="Times New Roman" w:cs="Times New Roman"/>
          <w:color w:val="000000"/>
          <w:sz w:val="26"/>
          <w:szCs w:val="26"/>
        </w:rPr>
        <w:t>2.2.1. Framework Spring Boot và Kiến trúc MVC</w:t>
      </w:r>
      <w:bookmarkEnd w:id="19"/>
      <w:r>
        <w:rPr>
          <w:rFonts w:ascii="Times New Roman" w:eastAsia="Times New Roman" w:hAnsi="Times New Roman" w:cs="Times New Roman"/>
          <w:color w:val="000000"/>
          <w:sz w:val="26"/>
          <w:szCs w:val="26"/>
        </w:rPr>
        <w:t xml:space="preserve"> </w:t>
      </w:r>
    </w:p>
    <w:p w:rsidR="009970FE" w:rsidRDefault="001F6EDE">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Spring Boot là fram</w:t>
      </w:r>
      <w:r>
        <w:rPr>
          <w:rFonts w:ascii="Times New Roman" w:eastAsia="Times New Roman" w:hAnsi="Times New Roman" w:cs="Times New Roman"/>
          <w:sz w:val="26"/>
          <w:szCs w:val="26"/>
        </w:rPr>
        <w:t>ework giúp tối giản hóa việc cấu hình và triển khai ứng dụng Java chuyên nghiệp. Hệ thống quản lý công việc tuân thủ chặt chẽ mô hình kiến trúc phân tầng MVC (Model - View - Controller):</w:t>
      </w:r>
    </w:p>
    <w:p w:rsidR="009970FE" w:rsidRDefault="001F6EDE">
      <w:pPr>
        <w:numPr>
          <w:ilvl w:val="0"/>
          <w:numId w:val="2"/>
        </w:numPr>
        <w:spacing w:before="240"/>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Model:</w:t>
      </w:r>
      <w:r>
        <w:rPr>
          <w:rFonts w:ascii="Times New Roman" w:eastAsia="Times New Roman" w:hAnsi="Times New Roman" w:cs="Times New Roman"/>
          <w:sz w:val="26"/>
          <w:szCs w:val="26"/>
        </w:rPr>
        <w:t xml:space="preserve"> Các thực thể dữ liệu (Entity) đại diện cho Dự án, Nhiệm vụ và </w:t>
      </w:r>
      <w:r>
        <w:rPr>
          <w:rFonts w:ascii="Times New Roman" w:eastAsia="Times New Roman" w:hAnsi="Times New Roman" w:cs="Times New Roman"/>
          <w:sz w:val="26"/>
          <w:szCs w:val="26"/>
        </w:rPr>
        <w:t>Người dùng.</w:t>
      </w:r>
    </w:p>
    <w:p w:rsidR="009970FE" w:rsidRDefault="001F6EDE">
      <w:pPr>
        <w:numPr>
          <w:ilvl w:val="0"/>
          <w:numId w:val="2"/>
        </w:numPr>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View:</w:t>
      </w:r>
      <w:r>
        <w:rPr>
          <w:rFonts w:ascii="Times New Roman" w:eastAsia="Times New Roman" w:hAnsi="Times New Roman" w:cs="Times New Roman"/>
          <w:sz w:val="26"/>
          <w:szCs w:val="26"/>
        </w:rPr>
        <w:t xml:space="preserve"> Giao diện Thymeleaf kết xuất ra mã HTML/CSS trả về cho trình duyệt.</w:t>
      </w:r>
    </w:p>
    <w:p w:rsidR="009970FE" w:rsidRDefault="001F6EDE">
      <w:pPr>
        <w:numPr>
          <w:ilvl w:val="0"/>
          <w:numId w:val="2"/>
        </w:numPr>
        <w:spacing w:after="240"/>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Controller:</w:t>
      </w:r>
      <w:r>
        <w:rPr>
          <w:rFonts w:ascii="Times New Roman" w:eastAsia="Times New Roman" w:hAnsi="Times New Roman" w:cs="Times New Roman"/>
          <w:sz w:val="26"/>
          <w:szCs w:val="26"/>
        </w:rPr>
        <w:t xml:space="preserve"> Đóng vai trò cầu nối trung tâm, tiếp nhận các Request từ máy khách, xử lý logic kiểm tra ràng buộc nghiệp vụ và điều hướng kết quả.</w:t>
      </w:r>
    </w:p>
    <w:p w:rsidR="009970FE" w:rsidRDefault="001F6EDE">
      <w:pPr>
        <w:pStyle w:val="Heading3"/>
        <w:spacing w:before="240" w:after="240"/>
        <w:jc w:val="both"/>
        <w:rPr>
          <w:rFonts w:ascii="Times New Roman" w:eastAsia="Times New Roman" w:hAnsi="Times New Roman" w:cs="Times New Roman"/>
          <w:color w:val="000000"/>
          <w:sz w:val="26"/>
          <w:szCs w:val="26"/>
        </w:rPr>
      </w:pPr>
      <w:bookmarkStart w:id="20" w:name="_kzgfb9t2siqv" w:colFirst="0" w:colLast="0"/>
      <w:bookmarkStart w:id="21" w:name="_Toc2724"/>
      <w:bookmarkEnd w:id="20"/>
      <w:r>
        <w:rPr>
          <w:rFonts w:ascii="Times New Roman" w:eastAsia="Times New Roman" w:hAnsi="Times New Roman" w:cs="Times New Roman"/>
          <w:color w:val="000000"/>
          <w:sz w:val="26"/>
          <w:szCs w:val="26"/>
        </w:rPr>
        <w:t xml:space="preserve">2.2.2. Spring Data JPA và </w:t>
      </w:r>
      <w:r>
        <w:rPr>
          <w:rFonts w:ascii="Times New Roman" w:eastAsia="Times New Roman" w:hAnsi="Times New Roman" w:cs="Times New Roman"/>
          <w:color w:val="000000"/>
          <w:sz w:val="26"/>
          <w:szCs w:val="26"/>
        </w:rPr>
        <w:t>Hibernate</w:t>
      </w:r>
      <w:bookmarkEnd w:id="21"/>
      <w:r>
        <w:rPr>
          <w:rFonts w:ascii="Times New Roman" w:eastAsia="Times New Roman" w:hAnsi="Times New Roman" w:cs="Times New Roman"/>
          <w:color w:val="000000"/>
          <w:sz w:val="26"/>
          <w:szCs w:val="26"/>
        </w:rPr>
        <w:t xml:space="preserve"> </w:t>
      </w:r>
    </w:p>
    <w:p w:rsidR="009970FE" w:rsidRDefault="001F6EDE">
      <w:pPr>
        <w:spacing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Spring Data JPA là một thành phần thuộc hệ sinh thái Spring Data, có nhiệm vụ giảm thiểu lượng mã nguồn cần viết khi tương tác với tầng dữ liệu bằng cách áp dụng mẫu thiết kế Repository. Nền tảng này hoạt động dựa trên cốt lõi là Hibernate – một</w:t>
      </w:r>
      <w:r>
        <w:rPr>
          <w:rFonts w:ascii="Times New Roman" w:eastAsia="Times New Roman" w:hAnsi="Times New Roman" w:cs="Times New Roman"/>
          <w:sz w:val="26"/>
          <w:szCs w:val="26"/>
        </w:rPr>
        <w:t xml:space="preserve"> framework chuyển đổi Object-Relational Mapping (ORM) phổ biến cho Java:</w:t>
      </w:r>
    </w:p>
    <w:p w:rsidR="009970FE" w:rsidRDefault="001F6EDE">
      <w:pPr>
        <w:numPr>
          <w:ilvl w:val="0"/>
          <w:numId w:val="3"/>
        </w:numPr>
        <w:jc w:val="both"/>
        <w:rPr>
          <w:sz w:val="26"/>
          <w:szCs w:val="26"/>
        </w:rPr>
      </w:pPr>
      <w:r>
        <w:rPr>
          <w:rFonts w:ascii="Times New Roman" w:eastAsia="Times New Roman" w:hAnsi="Times New Roman" w:cs="Times New Roman"/>
          <w:b/>
          <w:bCs/>
          <w:sz w:val="26"/>
          <w:szCs w:val="26"/>
        </w:rPr>
        <w:t>Cơ chế ORM:</w:t>
      </w:r>
      <w:r>
        <w:rPr>
          <w:rFonts w:ascii="Times New Roman" w:eastAsia="Times New Roman" w:hAnsi="Times New Roman" w:cs="Times New Roman"/>
          <w:sz w:val="26"/>
          <w:szCs w:val="26"/>
        </w:rPr>
        <w:t xml:space="preserve"> Cho phép ánh xạ trực tiếp các lớp đối tượng (Classes) trong Java thành các bảng (Tables) tương ứng trong Cơ sở dữ liệu quan hệ, giúp lập trình viên thao tác với dữ liệu th</w:t>
      </w:r>
      <w:r>
        <w:rPr>
          <w:rFonts w:ascii="Times New Roman" w:eastAsia="Times New Roman" w:hAnsi="Times New Roman" w:cs="Times New Roman"/>
          <w:sz w:val="26"/>
          <w:szCs w:val="26"/>
        </w:rPr>
        <w:t>eo tư duy hướng đối tượng thay vì viết các câu lệnh SQL thuần.</w:t>
      </w:r>
    </w:p>
    <w:p w:rsidR="009970FE" w:rsidRDefault="001F6EDE">
      <w:pPr>
        <w:numPr>
          <w:ilvl w:val="0"/>
          <w:numId w:val="3"/>
        </w:numPr>
        <w:spacing w:after="240"/>
        <w:jc w:val="both"/>
        <w:rPr>
          <w:sz w:val="26"/>
          <w:szCs w:val="26"/>
        </w:rPr>
      </w:pPr>
      <w:r>
        <w:rPr>
          <w:rFonts w:ascii="Times New Roman" w:eastAsia="Times New Roman" w:hAnsi="Times New Roman" w:cs="Times New Roman"/>
          <w:b/>
          <w:bCs/>
          <w:sz w:val="26"/>
          <w:szCs w:val="26"/>
        </w:rPr>
        <w:t>Tự sinh câu lệnh truy vấn và Phân trang (Pagination):</w:t>
      </w:r>
      <w:r>
        <w:rPr>
          <w:rFonts w:ascii="Times New Roman" w:eastAsia="Times New Roman" w:hAnsi="Times New Roman" w:cs="Times New Roman"/>
          <w:sz w:val="26"/>
          <w:szCs w:val="26"/>
        </w:rPr>
        <w:t xml:space="preserve"> Hỗ trợ cơ chế tự động biên dịch tên hàm trong giao diện (Interface) thành các câu lệnh SQL động tương ứng. Đặc biệt, dự án tích hợp đối tượng Pageable của JPA để xử lý phân trang khối lượng lớn dữ liệu công việc, giúp tối ưu hóa hiệu năng phản hồi của hệ </w:t>
      </w:r>
      <w:r>
        <w:rPr>
          <w:rFonts w:ascii="Times New Roman" w:eastAsia="Times New Roman" w:hAnsi="Times New Roman" w:cs="Times New Roman"/>
          <w:sz w:val="26"/>
          <w:szCs w:val="26"/>
        </w:rPr>
        <w:t>thống.</w:t>
      </w:r>
    </w:p>
    <w:p w:rsidR="009970FE" w:rsidRDefault="001F6EDE">
      <w:pPr>
        <w:spacing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2.2.3. REST API và Trí tuệ nhân tạo (Google Gemini API) </w:t>
      </w:r>
    </w:p>
    <w:p w:rsidR="009970FE" w:rsidRDefault="001F6EDE">
      <w:pPr>
        <w:numPr>
          <w:ilvl w:val="0"/>
          <w:numId w:val="4"/>
        </w:numPr>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REST API:</w:t>
      </w:r>
      <w:r>
        <w:rPr>
          <w:rFonts w:ascii="Times New Roman" w:eastAsia="Times New Roman" w:hAnsi="Times New Roman" w:cs="Times New Roman"/>
          <w:sz w:val="26"/>
          <w:szCs w:val="26"/>
        </w:rPr>
        <w:t xml:space="preserve"> REST API (Representational State Transfer Application Programming Interface) là một phong cách kiến trúc được sử dụng rộng rãi để thiết kế các ứng dụng mạng, giúp các hệ thống phần m</w:t>
      </w:r>
      <w:r>
        <w:rPr>
          <w:rFonts w:ascii="Times New Roman" w:eastAsia="Times New Roman" w:hAnsi="Times New Roman" w:cs="Times New Roman"/>
          <w:sz w:val="26"/>
          <w:szCs w:val="26"/>
        </w:rPr>
        <w:t>ềm khác nhau có thể tương tác một cách đồng nhất và nhất quán.</w:t>
      </w:r>
    </w:p>
    <w:p w:rsidR="009970FE" w:rsidRDefault="001F6EDE">
      <w:pPr>
        <w:numPr>
          <w:ilvl w:val="0"/>
          <w:numId w:val="4"/>
        </w:numPr>
        <w:spacing w:after="240"/>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Tích hợp Trí tuệ nhân tạo:</w:t>
      </w:r>
      <w:r>
        <w:rPr>
          <w:rFonts w:ascii="Times New Roman" w:eastAsia="Times New Roman" w:hAnsi="Times New Roman" w:cs="Times New Roman"/>
          <w:sz w:val="26"/>
          <w:szCs w:val="26"/>
        </w:rPr>
        <w:t xml:space="preserve"> Hệ thống đóng vai trò như một Client, sử dụng REST API (thông qua lớp RestTemplate) để giao tiếp với hệ thống Google Gemini AI (sử dụng mô hình gemini-3.1-flash-lite)</w:t>
      </w:r>
      <w:r>
        <w:rPr>
          <w:rFonts w:ascii="Times New Roman" w:eastAsia="Times New Roman" w:hAnsi="Times New Roman" w:cs="Times New Roman"/>
          <w:sz w:val="26"/>
          <w:szCs w:val="26"/>
        </w:rPr>
        <w:t>. Bằng cách ứng dụng kỹ thuật "Bơm ngữ cảnh" (Context Injection), hệ thống chèn Tên dự án và Tiêu đề công việc vào chuỗi Prompt, từ đó AI có đủ dữ kiện để sinh ra bản mô tả hướng dẫn công việc cực kỳ chi tiết, đóng vai trò như một trợ lý ảo đắc lực cho ngư</w:t>
      </w:r>
      <w:r>
        <w:rPr>
          <w:rFonts w:ascii="Times New Roman" w:eastAsia="Times New Roman" w:hAnsi="Times New Roman" w:cs="Times New Roman"/>
          <w:sz w:val="26"/>
          <w:szCs w:val="26"/>
        </w:rPr>
        <w:t>ời quản lý.</w:t>
      </w:r>
    </w:p>
    <w:p w:rsidR="009970FE" w:rsidRDefault="001F6EDE">
      <w:pPr>
        <w:pStyle w:val="Heading2"/>
        <w:spacing w:after="240"/>
        <w:rPr>
          <w:color w:val="auto"/>
        </w:rPr>
      </w:pPr>
      <w:bookmarkStart w:id="22" w:name="_fc4jwyuapduw" w:colFirst="0" w:colLast="0"/>
      <w:bookmarkStart w:id="23" w:name="_Toc10986"/>
      <w:bookmarkEnd w:id="22"/>
      <w:r>
        <w:rPr>
          <w:rFonts w:ascii="Times New Roman" w:eastAsia="Times New Roman" w:hAnsi="Times New Roman" w:cs="Times New Roman"/>
          <w:color w:val="auto"/>
          <w:sz w:val="26"/>
          <w:szCs w:val="26"/>
        </w:rPr>
        <w:t>2.3. Hệ quản trị cơ sở dữ liệu và môi trường phát triển</w:t>
      </w:r>
      <w:bookmarkEnd w:id="23"/>
      <w:r>
        <w:rPr>
          <w:color w:val="auto"/>
        </w:rPr>
        <w:t xml:space="preserve"> </w:t>
      </w:r>
    </w:p>
    <w:p w:rsidR="009970FE" w:rsidRDefault="001F6EDE">
      <w:pPr>
        <w:pStyle w:val="Heading3"/>
        <w:spacing w:after="240"/>
        <w:rPr>
          <w:rFonts w:ascii="Times New Roman" w:eastAsia="Times New Roman" w:hAnsi="Times New Roman" w:cs="Times New Roman"/>
          <w:color w:val="000000"/>
          <w:sz w:val="26"/>
          <w:szCs w:val="26"/>
        </w:rPr>
      </w:pPr>
      <w:bookmarkStart w:id="24" w:name="_zdbxymo5x1eo" w:colFirst="0" w:colLast="0"/>
      <w:bookmarkStart w:id="25" w:name="_Toc32232"/>
      <w:bookmarkEnd w:id="24"/>
      <w:r>
        <w:rPr>
          <w:rFonts w:ascii="Times New Roman" w:eastAsia="Times New Roman" w:hAnsi="Times New Roman" w:cs="Times New Roman"/>
          <w:color w:val="000000"/>
          <w:sz w:val="26"/>
          <w:szCs w:val="26"/>
        </w:rPr>
        <w:t>2.3.1. MySQL</w:t>
      </w:r>
      <w:bookmarkEnd w:id="25"/>
    </w:p>
    <w:p w:rsidR="009970FE" w:rsidRDefault="001F6EDE">
      <w:pPr>
        <w:spacing w:after="240"/>
        <w:jc w:val="both"/>
        <w:rPr>
          <w:rFonts w:ascii="Times New Roman" w:eastAsia="Times New Roman" w:hAnsi="Times New Roman" w:cs="Times New Roman"/>
          <w:sz w:val="26"/>
          <w:szCs w:val="26"/>
        </w:rPr>
      </w:pPr>
      <w:r>
        <w:rPr>
          <w:sz w:val="26"/>
          <w:szCs w:val="26"/>
        </w:rPr>
        <w:t xml:space="preserve"> </w:t>
      </w:r>
      <w:r>
        <w:rPr>
          <w:rFonts w:ascii="Times New Roman" w:eastAsia="Times New Roman" w:hAnsi="Times New Roman" w:cs="Times New Roman"/>
          <w:sz w:val="26"/>
          <w:szCs w:val="26"/>
        </w:rPr>
        <w:t>MySQL là một hệ quản trị cơ sở dữ liệu quan hệ mã nguồn mở (RDBMS) hoạt động theo mô hình Khách - Chủ (Client - Server). Dữ liệu trong MySQL được tổ chức một cách logic dưới</w:t>
      </w:r>
      <w:r>
        <w:rPr>
          <w:rFonts w:ascii="Times New Roman" w:eastAsia="Times New Roman" w:hAnsi="Times New Roman" w:cs="Times New Roman"/>
          <w:sz w:val="26"/>
          <w:szCs w:val="26"/>
        </w:rPr>
        <w:t xml:space="preserve"> dạng các bảng gồm các hàng và các cột, liên kết với nhau thông qua các ràng buộc khóa chính (Primary Key) và khóa ngoại (Foreign Key). Các cơ chế ràng buộc toàn vẹn này đảm bảo hệ thống Task Manager không xảy ra các tình trạng dữ liệu mồ côi (ví dụ: công </w:t>
      </w:r>
      <w:r>
        <w:rPr>
          <w:rFonts w:ascii="Times New Roman" w:eastAsia="Times New Roman" w:hAnsi="Times New Roman" w:cs="Times New Roman"/>
          <w:sz w:val="26"/>
          <w:szCs w:val="26"/>
        </w:rPr>
        <w:t>việc vẫn tồn tại nhưng dự án cha đã bị xóa).</w:t>
      </w:r>
    </w:p>
    <w:p w:rsidR="009970FE" w:rsidRDefault="001F6EDE">
      <w:pPr>
        <w:pStyle w:val="Heading3"/>
        <w:spacing w:after="240"/>
        <w:rPr>
          <w:rFonts w:ascii="Times New Roman" w:eastAsia="Times New Roman" w:hAnsi="Times New Roman" w:cs="Times New Roman"/>
          <w:color w:val="000000"/>
          <w:sz w:val="26"/>
          <w:szCs w:val="26"/>
        </w:rPr>
      </w:pPr>
      <w:bookmarkStart w:id="26" w:name="_n5a0v8rv0z9j" w:colFirst="0" w:colLast="0"/>
      <w:bookmarkStart w:id="27" w:name="_Toc21297"/>
      <w:bookmarkEnd w:id="26"/>
      <w:r>
        <w:rPr>
          <w:rFonts w:ascii="Times New Roman" w:eastAsia="Times New Roman" w:hAnsi="Times New Roman" w:cs="Times New Roman"/>
          <w:color w:val="000000"/>
          <w:sz w:val="26"/>
          <w:szCs w:val="26"/>
        </w:rPr>
        <w:t>2.3.2. Môi trường phát triển cục bộ (Localhost)</w:t>
      </w:r>
      <w:bookmarkEnd w:id="27"/>
    </w:p>
    <w:p w:rsidR="009970FE" w:rsidRDefault="001F6EDE">
      <w:pPr>
        <w:spacing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được phát triển và vận hành thông qua các công cụ:</w:t>
      </w:r>
    </w:p>
    <w:p w:rsidR="009970FE" w:rsidRDefault="001F6EDE">
      <w:pPr>
        <w:numPr>
          <w:ilvl w:val="0"/>
          <w:numId w:val="5"/>
        </w:numPr>
        <w:jc w:val="both"/>
        <w:rPr>
          <w:sz w:val="26"/>
          <w:szCs w:val="26"/>
        </w:rPr>
      </w:pPr>
      <w:r>
        <w:rPr>
          <w:rFonts w:ascii="Times New Roman" w:eastAsia="Times New Roman" w:hAnsi="Times New Roman" w:cs="Times New Roman"/>
          <w:b/>
          <w:bCs/>
          <w:sz w:val="26"/>
          <w:szCs w:val="26"/>
        </w:rPr>
        <w:t>XAMPP &amp; phpMyAdmin:</w:t>
      </w:r>
      <w:r>
        <w:rPr>
          <w:rFonts w:ascii="Times New Roman" w:eastAsia="Times New Roman" w:hAnsi="Times New Roman" w:cs="Times New Roman"/>
          <w:sz w:val="26"/>
          <w:szCs w:val="26"/>
        </w:rPr>
        <w:t xml:space="preserve"> XAMPP đóng vai trò cung cấp một môi trường máy chủ cục bộ (Localhost) toàn diện. Cô</w:t>
      </w:r>
      <w:r>
        <w:rPr>
          <w:rFonts w:ascii="Times New Roman" w:eastAsia="Times New Roman" w:hAnsi="Times New Roman" w:cs="Times New Roman"/>
          <w:sz w:val="26"/>
          <w:szCs w:val="26"/>
        </w:rPr>
        <w:t>ng cụ phpMyAdmin tích hợp sẵn cho phép lập trình viên tương tác trực quan với MySQL để khởi tạo cơ sở dữ liệu, quản lý cấu trúc bảng, kiểm tra dữ liệu và thực thi các câu lệnh SQL một cách nhanh chóng.</w:t>
      </w:r>
    </w:p>
    <w:p w:rsidR="009970FE" w:rsidRDefault="001F6EDE">
      <w:pPr>
        <w:numPr>
          <w:ilvl w:val="0"/>
          <w:numId w:val="5"/>
        </w:numPr>
        <w:spacing w:after="240"/>
        <w:jc w:val="both"/>
        <w:rPr>
          <w:sz w:val="26"/>
          <w:szCs w:val="26"/>
        </w:rPr>
      </w:pPr>
      <w:r>
        <w:rPr>
          <w:rFonts w:ascii="Times New Roman" w:eastAsia="Times New Roman" w:hAnsi="Times New Roman" w:cs="Times New Roman"/>
          <w:b/>
          <w:bCs/>
          <w:sz w:val="26"/>
          <w:szCs w:val="26"/>
        </w:rPr>
        <w:t>IDE (IntelliJ IDEA / Eclipse):</w:t>
      </w:r>
      <w:r>
        <w:rPr>
          <w:rFonts w:ascii="Times New Roman" w:eastAsia="Times New Roman" w:hAnsi="Times New Roman" w:cs="Times New Roman"/>
          <w:sz w:val="26"/>
          <w:szCs w:val="26"/>
        </w:rPr>
        <w:t xml:space="preserve"> Công cụ lập trình chuyê</w:t>
      </w:r>
      <w:r>
        <w:rPr>
          <w:rFonts w:ascii="Times New Roman" w:eastAsia="Times New Roman" w:hAnsi="Times New Roman" w:cs="Times New Roman"/>
          <w:sz w:val="26"/>
          <w:szCs w:val="26"/>
        </w:rPr>
        <w:t>n dụng hỗ trợ biên dịch mã nguồn Java, kiểm soát ngoại lệ và khởi chạy ứng dụng Spring Boot.</w:t>
      </w:r>
    </w:p>
    <w:p w:rsidR="009970FE" w:rsidRDefault="001F6EDE">
      <w:pPr>
        <w:pStyle w:val="Heading1"/>
        <w:keepNext w:val="0"/>
        <w:keepLines w:val="0"/>
        <w:spacing w:before="480"/>
        <w:jc w:val="center"/>
        <w:rPr>
          <w:rFonts w:ascii="Times New Roman" w:eastAsia="Times New Roman" w:hAnsi="Times New Roman" w:cs="Times New Roman"/>
          <w:b/>
          <w:bCs/>
          <w:color w:val="auto"/>
          <w:sz w:val="30"/>
          <w:szCs w:val="30"/>
        </w:rPr>
      </w:pPr>
      <w:bookmarkStart w:id="28" w:name="_df0z3wmp57na" w:colFirst="0" w:colLast="0"/>
      <w:bookmarkStart w:id="29" w:name="_Toc27515"/>
      <w:bookmarkEnd w:id="28"/>
      <w:r>
        <w:rPr>
          <w:rFonts w:ascii="Times New Roman" w:eastAsia="Times New Roman" w:hAnsi="Times New Roman" w:cs="Times New Roman"/>
          <w:b/>
          <w:bCs/>
          <w:color w:val="auto"/>
          <w:sz w:val="30"/>
          <w:szCs w:val="30"/>
        </w:rPr>
        <w:t>CHƯƠNG 3: PHÂN TÍCH HỆ THỐNG</w:t>
      </w:r>
      <w:bookmarkEnd w:id="29"/>
    </w:p>
    <w:p w:rsidR="009970FE" w:rsidRDefault="001F6EDE">
      <w:pPr>
        <w:pStyle w:val="Heading2"/>
        <w:jc w:val="both"/>
        <w:rPr>
          <w:color w:val="auto"/>
        </w:rPr>
      </w:pPr>
      <w:bookmarkStart w:id="30" w:name="_qld9kgjya0gb" w:colFirst="0" w:colLast="0"/>
      <w:bookmarkStart w:id="31" w:name="_Toc4449"/>
      <w:bookmarkEnd w:id="30"/>
      <w:r>
        <w:rPr>
          <w:rFonts w:ascii="Times New Roman" w:eastAsia="Times New Roman" w:hAnsi="Times New Roman" w:cs="Times New Roman"/>
          <w:color w:val="auto"/>
          <w:sz w:val="26"/>
          <w:szCs w:val="26"/>
        </w:rPr>
        <w:t>3.1. Yêu cầu chức năng của hệ thống</w:t>
      </w:r>
      <w:bookmarkEnd w:id="31"/>
    </w:p>
    <w:p w:rsidR="009970FE" w:rsidRDefault="001F6EDE">
      <w:pPr>
        <w:spacing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chia ra làm 2 dạng chức năng:</w:t>
      </w:r>
    </w:p>
    <w:p w:rsidR="009970FE" w:rsidRDefault="001F6EDE">
      <w:pPr>
        <w:spacing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Chức năng do hệ thống thực hiện</w:t>
      </w:r>
    </w:p>
    <w:p w:rsidR="009970FE" w:rsidRDefault="009970FE"/>
    <w:tbl>
      <w:tblPr>
        <w:tblStyle w:val="Style11"/>
        <w:tblW w:w="4998" w:type="pct"/>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3253"/>
        <w:gridCol w:w="3254"/>
        <w:gridCol w:w="3254"/>
      </w:tblGrid>
      <w:tr w:rsidR="009970FE">
        <w:tc>
          <w:tcPr>
            <w:tcW w:w="1666" w:type="pct"/>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tcPr>
          <w:p w:rsidR="009970FE" w:rsidRDefault="001F6EDE">
            <w:pPr>
              <w:widowControl w:val="0"/>
              <w:spacing w:after="480"/>
              <w:jc w:val="cente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STT</w:t>
            </w:r>
          </w:p>
        </w:tc>
        <w:tc>
          <w:tcPr>
            <w:tcW w:w="1666" w:type="pct"/>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tcPr>
          <w:p w:rsidR="009970FE" w:rsidRDefault="001F6EDE">
            <w:pPr>
              <w:widowControl w:val="0"/>
              <w:spacing w:after="480"/>
              <w:jc w:val="cente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Tên chức năng</w:t>
            </w:r>
          </w:p>
        </w:tc>
        <w:tc>
          <w:tcPr>
            <w:tcW w:w="1666" w:type="pct"/>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tcPr>
          <w:p w:rsidR="009970FE" w:rsidRDefault="001F6EDE">
            <w:pPr>
              <w:widowControl w:val="0"/>
              <w:spacing w:after="480"/>
              <w:jc w:val="cente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Mô tả</w:t>
            </w:r>
          </w:p>
        </w:tc>
      </w:tr>
      <w:tr w:rsidR="009970FE">
        <w:tc>
          <w:tcPr>
            <w:tcW w:w="1666" w:type="pct"/>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tcPr>
          <w:p w:rsidR="009970FE" w:rsidRDefault="001F6EDE">
            <w:pPr>
              <w:widowControl w:val="0"/>
              <w:spacing w:after="48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1666" w:type="pct"/>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tcPr>
          <w:p w:rsidR="009970FE" w:rsidRDefault="001F6EDE">
            <w:pPr>
              <w:widowControl w:val="0"/>
              <w:spacing w:after="480"/>
              <w:rPr>
                <w:rFonts w:ascii="Times New Roman" w:eastAsia="Times New Roman" w:hAnsi="Times New Roman" w:cs="Times New Roman"/>
                <w:sz w:val="26"/>
                <w:szCs w:val="26"/>
              </w:rPr>
            </w:pPr>
            <w:r>
              <w:rPr>
                <w:rFonts w:ascii="Times New Roman" w:eastAsia="Times New Roman" w:hAnsi="Times New Roman" w:cs="Times New Roman"/>
                <w:sz w:val="26"/>
                <w:szCs w:val="26"/>
              </w:rPr>
              <w:t>Tính toán và Trực quan hóa dữ liệu</w:t>
            </w:r>
          </w:p>
        </w:tc>
        <w:tc>
          <w:tcPr>
            <w:tcW w:w="1666" w:type="pct"/>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tcPr>
          <w:p w:rsidR="009970FE" w:rsidRDefault="001F6EDE">
            <w:pPr>
              <w:widowControl w:val="0"/>
              <w:spacing w:after="48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Tự động đếm tổng số công việc và phân loại theo trạng thái (TODO, DOING, DONE) từ cơ sở dữ liệu, sau đó kết xuất mảng số liệu để thư viện Chart.js vẽ thành biểu đồ bánh vòng (Doughnut Chart) hiển thị theo thời gian thực.</w:t>
            </w:r>
          </w:p>
        </w:tc>
      </w:tr>
      <w:tr w:rsidR="009970FE">
        <w:tc>
          <w:tcPr>
            <w:tcW w:w="1666" w:type="pct"/>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tcPr>
          <w:p w:rsidR="009970FE" w:rsidRDefault="001F6EDE">
            <w:pPr>
              <w:widowControl w:val="0"/>
              <w:spacing w:after="48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1666" w:type="pct"/>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tcPr>
          <w:p w:rsidR="009970FE" w:rsidRDefault="001F6EDE">
            <w:pPr>
              <w:widowControl w:val="0"/>
              <w:spacing w:after="480"/>
              <w:rPr>
                <w:rFonts w:ascii="Times New Roman" w:eastAsia="Times New Roman" w:hAnsi="Times New Roman" w:cs="Times New Roman"/>
                <w:sz w:val="26"/>
                <w:szCs w:val="26"/>
              </w:rPr>
            </w:pPr>
            <w:r>
              <w:rPr>
                <w:rFonts w:ascii="Times New Roman" w:eastAsia="Times New Roman" w:hAnsi="Times New Roman" w:cs="Times New Roman"/>
                <w:sz w:val="26"/>
                <w:szCs w:val="26"/>
              </w:rPr>
              <w:t>Sinh nội dung tự động bằng AI</w:t>
            </w:r>
          </w:p>
        </w:tc>
        <w:tc>
          <w:tcPr>
            <w:tcW w:w="1666" w:type="pct"/>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tcPr>
          <w:p w:rsidR="009970FE" w:rsidRDefault="001F6EDE">
            <w:pPr>
              <w:widowControl w:val="0"/>
              <w:spacing w:after="48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đóng gói "Tiêu đề công việc" và "Ngữ cảnh dự án" để gửi yêu cầu lên API Google Gemini. Sau đó tiếp nhận, phân giải và hiển thị bản hướng dẫn công việc chi tiết do AI trả về.</w:t>
            </w:r>
          </w:p>
        </w:tc>
      </w:tr>
      <w:tr w:rsidR="009970FE">
        <w:tc>
          <w:tcPr>
            <w:tcW w:w="1666" w:type="pct"/>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tcPr>
          <w:p w:rsidR="009970FE" w:rsidRDefault="001F6EDE">
            <w:pPr>
              <w:widowControl w:val="0"/>
              <w:spacing w:after="48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3</w:t>
            </w:r>
          </w:p>
        </w:tc>
        <w:tc>
          <w:tcPr>
            <w:tcW w:w="1666" w:type="pct"/>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tcPr>
          <w:p w:rsidR="009970FE" w:rsidRDefault="001F6EDE">
            <w:pPr>
              <w:widowControl w:val="0"/>
              <w:spacing w:after="480"/>
              <w:rPr>
                <w:rFonts w:ascii="Times New Roman" w:eastAsia="Times New Roman" w:hAnsi="Times New Roman" w:cs="Times New Roman"/>
                <w:sz w:val="26"/>
                <w:szCs w:val="26"/>
              </w:rPr>
            </w:pPr>
            <w:r>
              <w:rPr>
                <w:rFonts w:ascii="Times New Roman" w:eastAsia="Times New Roman" w:hAnsi="Times New Roman" w:cs="Times New Roman"/>
                <w:sz w:val="26"/>
                <w:szCs w:val="26"/>
              </w:rPr>
              <w:t>Phân trang (Pagination) và Lọc dữ li</w:t>
            </w:r>
            <w:r>
              <w:rPr>
                <w:rFonts w:ascii="Times New Roman" w:eastAsia="Times New Roman" w:hAnsi="Times New Roman" w:cs="Times New Roman"/>
                <w:sz w:val="26"/>
                <w:szCs w:val="26"/>
              </w:rPr>
              <w:t>ệu</w:t>
            </w:r>
          </w:p>
        </w:tc>
        <w:tc>
          <w:tcPr>
            <w:tcW w:w="1666" w:type="pct"/>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tcPr>
          <w:p w:rsidR="009970FE" w:rsidRDefault="001F6EDE">
            <w:pPr>
              <w:widowControl w:val="0"/>
              <w:spacing w:after="48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Khi khối lượng công việc lớn, hệ thống tự động phân chia danh sách thành các trang nhỏ (ví dụ: 10 bản ghi/trang) và hỗ trợ lọc danh sách theo dự án, người thực hiện giúp tối ưu tốc độ tải.</w:t>
            </w:r>
          </w:p>
        </w:tc>
      </w:tr>
      <w:tr w:rsidR="009970FE">
        <w:tc>
          <w:tcPr>
            <w:tcW w:w="1666" w:type="pct"/>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tcPr>
          <w:p w:rsidR="009970FE" w:rsidRDefault="001F6EDE">
            <w:pPr>
              <w:widowControl w:val="0"/>
              <w:spacing w:after="48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4</w:t>
            </w:r>
          </w:p>
        </w:tc>
        <w:tc>
          <w:tcPr>
            <w:tcW w:w="1666" w:type="pct"/>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tcPr>
          <w:p w:rsidR="009970FE" w:rsidRDefault="001F6EDE">
            <w:pPr>
              <w:widowControl w:val="0"/>
              <w:spacing w:after="480"/>
              <w:rPr>
                <w:rFonts w:ascii="Times New Roman" w:eastAsia="Times New Roman" w:hAnsi="Times New Roman" w:cs="Times New Roman"/>
                <w:sz w:val="26"/>
                <w:szCs w:val="26"/>
              </w:rPr>
            </w:pPr>
            <w:r>
              <w:rPr>
                <w:rFonts w:ascii="Times New Roman" w:eastAsia="Times New Roman" w:hAnsi="Times New Roman" w:cs="Times New Roman"/>
                <w:sz w:val="26"/>
                <w:szCs w:val="26"/>
              </w:rPr>
              <w:t>Cảnh báo an toàn dữ liệu (Smart Confirm)</w:t>
            </w:r>
          </w:p>
        </w:tc>
        <w:tc>
          <w:tcPr>
            <w:tcW w:w="1666" w:type="pct"/>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tcPr>
          <w:p w:rsidR="009970FE" w:rsidRDefault="001F6EDE">
            <w:pPr>
              <w:widowControl w:val="0"/>
              <w:spacing w:after="48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Hệ thống tự động </w:t>
            </w:r>
            <w:r>
              <w:rPr>
                <w:rFonts w:ascii="Times New Roman" w:eastAsia="Times New Roman" w:hAnsi="Times New Roman" w:cs="Times New Roman"/>
                <w:sz w:val="26"/>
                <w:szCs w:val="26"/>
              </w:rPr>
              <w:t>kiểm tra các ràng buộc trước khi thực hiện lệnh xóa. Nếu dự án/công việc đang có nhân sự thực hiện hoặc đã hoàn thành, hệ thống sẽ phát ra các thông báo xác nhận tương ứng để tránh mất mát dữ liệu.</w:t>
            </w:r>
          </w:p>
        </w:tc>
      </w:tr>
    </w:tbl>
    <w:p w:rsidR="009970FE" w:rsidRDefault="001F6EDE">
      <w:pPr>
        <w:pStyle w:val="Caption"/>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Bảng 3.1. Bảng yêu cầu chức năng của hệ thống</w:t>
      </w:r>
    </w:p>
    <w:p w:rsidR="009970FE" w:rsidRDefault="001F6EDE">
      <w:pPr>
        <w:rPr>
          <w:rFonts w:ascii="Times New Roman" w:eastAsia="Times New Roman" w:hAnsi="Times New Roman" w:cs="Times New Roman"/>
          <w:sz w:val="26"/>
          <w:szCs w:val="26"/>
        </w:rPr>
      </w:pPr>
      <w:r>
        <w:rPr>
          <w:rFonts w:ascii="Times New Roman" w:eastAsia="Times New Roman" w:hAnsi="Times New Roman" w:cs="Times New Roman"/>
          <w:sz w:val="26"/>
          <w:szCs w:val="26"/>
        </w:rPr>
        <w:t>Chức năng d</w:t>
      </w:r>
      <w:r>
        <w:rPr>
          <w:rFonts w:ascii="Times New Roman" w:eastAsia="Times New Roman" w:hAnsi="Times New Roman" w:cs="Times New Roman"/>
          <w:sz w:val="26"/>
          <w:szCs w:val="26"/>
        </w:rPr>
        <w:t>o người dùng thực hiện</w:t>
      </w:r>
    </w:p>
    <w:p w:rsidR="009970FE" w:rsidRDefault="009970FE">
      <w:pPr>
        <w:rPr>
          <w:rFonts w:ascii="Times New Roman" w:eastAsia="Times New Roman" w:hAnsi="Times New Roman" w:cs="Times New Roman"/>
          <w:sz w:val="26"/>
          <w:szCs w:val="26"/>
        </w:rPr>
      </w:pPr>
    </w:p>
    <w:tbl>
      <w:tblPr>
        <w:tblStyle w:val="Style12"/>
        <w:tblW w:w="4999" w:type="pct"/>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2400"/>
        <w:gridCol w:w="2401"/>
        <w:gridCol w:w="2401"/>
        <w:gridCol w:w="2401"/>
      </w:tblGrid>
      <w:tr w:rsidR="009970FE">
        <w:tc>
          <w:tcPr>
            <w:tcW w:w="1250" w:type="pct"/>
            <w:tcMar>
              <w:top w:w="100" w:type="dxa"/>
              <w:left w:w="100" w:type="dxa"/>
              <w:bottom w:w="100" w:type="dxa"/>
              <w:right w:w="100" w:type="dxa"/>
            </w:tcMar>
          </w:tcPr>
          <w:p w:rsidR="009970FE" w:rsidRDefault="001F6EDE">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STT</w:t>
            </w:r>
          </w:p>
        </w:tc>
        <w:tc>
          <w:tcPr>
            <w:tcW w:w="1250" w:type="pct"/>
            <w:tcMar>
              <w:top w:w="100" w:type="dxa"/>
              <w:left w:w="100" w:type="dxa"/>
              <w:bottom w:w="100" w:type="dxa"/>
              <w:right w:w="100" w:type="dxa"/>
            </w:tcMar>
          </w:tcPr>
          <w:p w:rsidR="009970FE" w:rsidRDefault="001F6EDE">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Tên chức năng</w:t>
            </w:r>
          </w:p>
        </w:tc>
        <w:tc>
          <w:tcPr>
            <w:tcW w:w="1250" w:type="pct"/>
            <w:tcMar>
              <w:top w:w="100" w:type="dxa"/>
              <w:left w:w="100" w:type="dxa"/>
              <w:bottom w:w="100" w:type="dxa"/>
              <w:right w:w="100" w:type="dxa"/>
            </w:tcMar>
          </w:tcPr>
          <w:p w:rsidR="009970FE" w:rsidRDefault="001F6EDE">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Tác nhân</w:t>
            </w:r>
          </w:p>
        </w:tc>
        <w:tc>
          <w:tcPr>
            <w:tcW w:w="1250" w:type="pct"/>
            <w:tcMar>
              <w:top w:w="100" w:type="dxa"/>
              <w:left w:w="100" w:type="dxa"/>
              <w:bottom w:w="100" w:type="dxa"/>
              <w:right w:w="100" w:type="dxa"/>
            </w:tcMar>
          </w:tcPr>
          <w:p w:rsidR="009970FE" w:rsidRDefault="001F6EDE">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Mô tả</w:t>
            </w:r>
          </w:p>
        </w:tc>
      </w:tr>
      <w:tr w:rsidR="009970FE">
        <w:tc>
          <w:tcPr>
            <w:tcW w:w="1250" w:type="pct"/>
            <w:tcMar>
              <w:top w:w="100" w:type="dxa"/>
              <w:left w:w="100" w:type="dxa"/>
              <w:bottom w:w="100" w:type="dxa"/>
              <w:right w:w="100" w:type="dxa"/>
            </w:tcMar>
          </w:tcPr>
          <w:p w:rsidR="009970FE" w:rsidRDefault="001F6EDE">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1250" w:type="pct"/>
            <w:tcMar>
              <w:top w:w="100" w:type="dxa"/>
              <w:left w:w="100" w:type="dxa"/>
              <w:bottom w:w="100" w:type="dxa"/>
              <w:right w:w="100" w:type="dxa"/>
            </w:tcMar>
          </w:tcPr>
          <w:p w:rsidR="009970FE" w:rsidRDefault="001F6EDE">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Đăng nhập</w:t>
            </w:r>
          </w:p>
        </w:tc>
        <w:tc>
          <w:tcPr>
            <w:tcW w:w="1250" w:type="pct"/>
            <w:tcMar>
              <w:top w:w="100" w:type="dxa"/>
              <w:left w:w="100" w:type="dxa"/>
              <w:bottom w:w="100" w:type="dxa"/>
              <w:right w:w="100" w:type="dxa"/>
            </w:tcMar>
          </w:tcPr>
          <w:p w:rsidR="009970FE" w:rsidRDefault="001F6EDE">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Người dùng (Leader, Member) </w:t>
            </w:r>
          </w:p>
        </w:tc>
        <w:tc>
          <w:tcPr>
            <w:tcW w:w="1250" w:type="pct"/>
            <w:tcMar>
              <w:top w:w="100" w:type="dxa"/>
              <w:left w:w="100" w:type="dxa"/>
              <w:bottom w:w="100" w:type="dxa"/>
              <w:right w:w="100" w:type="dxa"/>
            </w:tcMar>
          </w:tcPr>
          <w:p w:rsidR="009970FE" w:rsidRDefault="001F6EDE">
            <w:pPr>
              <w:widowControl w:val="0"/>
              <w:spacing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Cho phép người dùng truy cập vào không gian làm việc của hệ thống bằng tài khoản đã được cấp. </w:t>
            </w:r>
          </w:p>
        </w:tc>
      </w:tr>
      <w:tr w:rsidR="009970FE">
        <w:tc>
          <w:tcPr>
            <w:tcW w:w="1250" w:type="pct"/>
            <w:tcMar>
              <w:top w:w="100" w:type="dxa"/>
              <w:left w:w="100" w:type="dxa"/>
              <w:bottom w:w="100" w:type="dxa"/>
              <w:right w:w="100" w:type="dxa"/>
            </w:tcMar>
          </w:tcPr>
          <w:p w:rsidR="009970FE" w:rsidRDefault="001F6EDE">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1250" w:type="pct"/>
            <w:tcMar>
              <w:top w:w="100" w:type="dxa"/>
              <w:left w:w="100" w:type="dxa"/>
              <w:bottom w:w="100" w:type="dxa"/>
              <w:right w:w="100" w:type="dxa"/>
            </w:tcMar>
          </w:tcPr>
          <w:p w:rsidR="009970FE" w:rsidRDefault="001F6EDE">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Quản lý dự án </w:t>
            </w:r>
          </w:p>
        </w:tc>
        <w:tc>
          <w:tcPr>
            <w:tcW w:w="1250" w:type="pct"/>
            <w:tcMar>
              <w:top w:w="100" w:type="dxa"/>
              <w:left w:w="100" w:type="dxa"/>
              <w:bottom w:w="100" w:type="dxa"/>
              <w:right w:w="100" w:type="dxa"/>
            </w:tcMar>
          </w:tcPr>
          <w:p w:rsidR="009970FE" w:rsidRDefault="001F6EDE">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Leader </w:t>
            </w:r>
          </w:p>
        </w:tc>
        <w:tc>
          <w:tcPr>
            <w:tcW w:w="1250" w:type="pct"/>
            <w:tcMar>
              <w:top w:w="100" w:type="dxa"/>
              <w:left w:w="100" w:type="dxa"/>
              <w:bottom w:w="100" w:type="dxa"/>
              <w:right w:w="100" w:type="dxa"/>
            </w:tcMar>
          </w:tcPr>
          <w:p w:rsidR="009970FE" w:rsidRDefault="001F6EDE">
            <w:pPr>
              <w:widowControl w:val="0"/>
              <w:spacing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Cho phép người quản lý tạo mới một dự án, chỉnh sửa thông tin, hoặc lưu trữ (đóng) dự án khi chiến dịch đã hoàn thành để bảo toàn dữ liệu thống kê. </w:t>
            </w:r>
          </w:p>
        </w:tc>
      </w:tr>
      <w:tr w:rsidR="009970FE">
        <w:tc>
          <w:tcPr>
            <w:tcW w:w="1250" w:type="pct"/>
            <w:tcMar>
              <w:top w:w="100" w:type="dxa"/>
              <w:left w:w="100" w:type="dxa"/>
              <w:bottom w:w="100" w:type="dxa"/>
              <w:right w:w="100" w:type="dxa"/>
            </w:tcMar>
          </w:tcPr>
          <w:p w:rsidR="009970FE" w:rsidRDefault="001F6EDE">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3</w:t>
            </w:r>
          </w:p>
        </w:tc>
        <w:tc>
          <w:tcPr>
            <w:tcW w:w="1250" w:type="pct"/>
            <w:tcMar>
              <w:top w:w="100" w:type="dxa"/>
              <w:left w:w="100" w:type="dxa"/>
              <w:bottom w:w="100" w:type="dxa"/>
              <w:right w:w="100" w:type="dxa"/>
            </w:tcMar>
          </w:tcPr>
          <w:p w:rsidR="009970FE" w:rsidRDefault="001F6EDE">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Quản lý nhiệm vụ (Tích hợp AI) </w:t>
            </w:r>
          </w:p>
        </w:tc>
        <w:tc>
          <w:tcPr>
            <w:tcW w:w="1250" w:type="pct"/>
            <w:tcMar>
              <w:top w:w="100" w:type="dxa"/>
              <w:left w:w="100" w:type="dxa"/>
              <w:bottom w:w="100" w:type="dxa"/>
              <w:right w:w="100" w:type="dxa"/>
            </w:tcMar>
          </w:tcPr>
          <w:p w:rsidR="009970FE" w:rsidRDefault="001F6EDE">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Leader </w:t>
            </w:r>
          </w:p>
        </w:tc>
        <w:tc>
          <w:tcPr>
            <w:tcW w:w="1250" w:type="pct"/>
            <w:tcMar>
              <w:top w:w="100" w:type="dxa"/>
              <w:left w:w="100" w:type="dxa"/>
              <w:bottom w:w="100" w:type="dxa"/>
              <w:right w:w="100" w:type="dxa"/>
            </w:tcMar>
          </w:tcPr>
          <w:p w:rsidR="009970FE" w:rsidRDefault="001F6EDE">
            <w:pPr>
              <w:widowControl w:val="0"/>
              <w:spacing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Cho phép phân bổ nhiệm vụ mới, thiết lập hạn chót (Deadline), ch</w:t>
            </w:r>
            <w:r>
              <w:rPr>
                <w:rFonts w:ascii="Times New Roman" w:eastAsia="Times New Roman" w:hAnsi="Times New Roman" w:cs="Times New Roman"/>
                <w:sz w:val="26"/>
                <w:szCs w:val="26"/>
              </w:rPr>
              <w:t xml:space="preserve">ỉ định nhân viên thực hiện. Đặc biệt, người dùng có thể nhấn nút "Gợi ý từ AI" để sinh nội dung mô tả công việc tự động. </w:t>
            </w:r>
          </w:p>
        </w:tc>
      </w:tr>
      <w:tr w:rsidR="009970FE">
        <w:tc>
          <w:tcPr>
            <w:tcW w:w="1250" w:type="pct"/>
            <w:tcMar>
              <w:top w:w="100" w:type="dxa"/>
              <w:left w:w="100" w:type="dxa"/>
              <w:bottom w:w="100" w:type="dxa"/>
              <w:right w:w="100" w:type="dxa"/>
            </w:tcMar>
          </w:tcPr>
          <w:p w:rsidR="009970FE" w:rsidRDefault="001F6EDE">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4</w:t>
            </w:r>
          </w:p>
        </w:tc>
        <w:tc>
          <w:tcPr>
            <w:tcW w:w="1250" w:type="pct"/>
            <w:tcMar>
              <w:top w:w="100" w:type="dxa"/>
              <w:left w:w="100" w:type="dxa"/>
              <w:bottom w:w="100" w:type="dxa"/>
              <w:right w:w="100" w:type="dxa"/>
            </w:tcMar>
          </w:tcPr>
          <w:p w:rsidR="009970FE" w:rsidRDefault="001F6EDE">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Cập nhật tiến độ </w:t>
            </w:r>
          </w:p>
        </w:tc>
        <w:tc>
          <w:tcPr>
            <w:tcW w:w="1250" w:type="pct"/>
            <w:tcMar>
              <w:top w:w="100" w:type="dxa"/>
              <w:left w:w="100" w:type="dxa"/>
              <w:bottom w:w="100" w:type="dxa"/>
              <w:right w:w="100" w:type="dxa"/>
            </w:tcMar>
          </w:tcPr>
          <w:p w:rsidR="009970FE" w:rsidRDefault="001F6EDE">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Leader, member</w:t>
            </w:r>
          </w:p>
        </w:tc>
        <w:tc>
          <w:tcPr>
            <w:tcW w:w="1250" w:type="pct"/>
            <w:tcMar>
              <w:top w:w="100" w:type="dxa"/>
              <w:left w:w="100" w:type="dxa"/>
              <w:bottom w:w="100" w:type="dxa"/>
              <w:right w:w="100" w:type="dxa"/>
            </w:tcMar>
          </w:tcPr>
          <w:p w:rsidR="009970FE" w:rsidRDefault="001F6EDE">
            <w:pPr>
              <w:widowControl w:val="0"/>
              <w:spacing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Cho phép thay đổi nhanh trạng thái thực thi của công việc cá nhân (Cần làm -&gt; Đang làm -&gt;</w:t>
            </w:r>
            <w:r>
              <w:rPr>
                <w:rFonts w:ascii="Times New Roman" w:eastAsia="Times New Roman" w:hAnsi="Times New Roman" w:cs="Times New Roman"/>
                <w:sz w:val="26"/>
                <w:szCs w:val="26"/>
              </w:rPr>
              <w:t xml:space="preserve"> Hoàn thành) chỉ với thao tác một chạm (1-click). </w:t>
            </w:r>
          </w:p>
        </w:tc>
      </w:tr>
      <w:tr w:rsidR="009970FE">
        <w:tc>
          <w:tcPr>
            <w:tcW w:w="1250" w:type="pct"/>
            <w:tcMar>
              <w:top w:w="100" w:type="dxa"/>
              <w:left w:w="100" w:type="dxa"/>
              <w:bottom w:w="100" w:type="dxa"/>
              <w:right w:w="100" w:type="dxa"/>
            </w:tcMar>
          </w:tcPr>
          <w:p w:rsidR="009970FE" w:rsidRDefault="001F6EDE">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5</w:t>
            </w:r>
          </w:p>
        </w:tc>
        <w:tc>
          <w:tcPr>
            <w:tcW w:w="1250" w:type="pct"/>
            <w:tcMar>
              <w:top w:w="100" w:type="dxa"/>
              <w:left w:w="100" w:type="dxa"/>
              <w:bottom w:w="100" w:type="dxa"/>
              <w:right w:w="100" w:type="dxa"/>
            </w:tcMar>
          </w:tcPr>
          <w:p w:rsidR="009970FE" w:rsidRDefault="001F6EDE">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Quản lý nhân sự </w:t>
            </w:r>
          </w:p>
        </w:tc>
        <w:tc>
          <w:tcPr>
            <w:tcW w:w="1250" w:type="pct"/>
            <w:tcMar>
              <w:top w:w="100" w:type="dxa"/>
              <w:left w:w="100" w:type="dxa"/>
              <w:bottom w:w="100" w:type="dxa"/>
              <w:right w:w="100" w:type="dxa"/>
            </w:tcMar>
          </w:tcPr>
          <w:p w:rsidR="009970FE" w:rsidRDefault="001F6EDE">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Leader </w:t>
            </w:r>
          </w:p>
        </w:tc>
        <w:tc>
          <w:tcPr>
            <w:tcW w:w="1250" w:type="pct"/>
            <w:tcMar>
              <w:top w:w="100" w:type="dxa"/>
              <w:left w:w="100" w:type="dxa"/>
              <w:bottom w:w="100" w:type="dxa"/>
              <w:right w:w="100" w:type="dxa"/>
            </w:tcMar>
          </w:tcPr>
          <w:p w:rsidR="009970FE" w:rsidRDefault="001F6EDE">
            <w:pPr>
              <w:widowControl w:val="0"/>
              <w:spacing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Cho phép quản lý danh sách tài khoản trong tổ chức: Thêm tài khoản mới, phân quyền (Leader/Member), cấp lại mật khẩu hoặc xóa tài khoản. </w:t>
            </w:r>
          </w:p>
        </w:tc>
      </w:tr>
      <w:tr w:rsidR="009970FE">
        <w:tc>
          <w:tcPr>
            <w:tcW w:w="1250" w:type="pct"/>
            <w:tcMar>
              <w:top w:w="100" w:type="dxa"/>
              <w:left w:w="100" w:type="dxa"/>
              <w:bottom w:w="100" w:type="dxa"/>
              <w:right w:w="100" w:type="dxa"/>
            </w:tcMar>
          </w:tcPr>
          <w:p w:rsidR="009970FE" w:rsidRDefault="001F6EDE">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6</w:t>
            </w:r>
          </w:p>
        </w:tc>
        <w:tc>
          <w:tcPr>
            <w:tcW w:w="1250" w:type="pct"/>
            <w:tcMar>
              <w:top w:w="100" w:type="dxa"/>
              <w:left w:w="100" w:type="dxa"/>
              <w:bottom w:w="100" w:type="dxa"/>
              <w:right w:w="100" w:type="dxa"/>
            </w:tcMar>
          </w:tcPr>
          <w:p w:rsidR="009970FE" w:rsidRDefault="001F6EDE">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Xem báo cáo và biểu đồ </w:t>
            </w:r>
          </w:p>
        </w:tc>
        <w:tc>
          <w:tcPr>
            <w:tcW w:w="1250" w:type="pct"/>
            <w:tcMar>
              <w:top w:w="100" w:type="dxa"/>
              <w:left w:w="100" w:type="dxa"/>
              <w:bottom w:w="100" w:type="dxa"/>
              <w:right w:w="100" w:type="dxa"/>
            </w:tcMar>
          </w:tcPr>
          <w:p w:rsidR="009970FE" w:rsidRDefault="001F6EDE">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Leader </w:t>
            </w:r>
          </w:p>
        </w:tc>
        <w:tc>
          <w:tcPr>
            <w:tcW w:w="1250" w:type="pct"/>
            <w:tcMar>
              <w:top w:w="100" w:type="dxa"/>
              <w:left w:w="100" w:type="dxa"/>
              <w:bottom w:w="100" w:type="dxa"/>
              <w:right w:w="100" w:type="dxa"/>
            </w:tcMar>
          </w:tcPr>
          <w:p w:rsidR="009970FE" w:rsidRDefault="001F6EDE">
            <w:pPr>
              <w:widowControl w:val="0"/>
              <w:spacing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Cho </w:t>
            </w:r>
            <w:r>
              <w:rPr>
                <w:rFonts w:ascii="Times New Roman" w:eastAsia="Times New Roman" w:hAnsi="Times New Roman" w:cs="Times New Roman"/>
                <w:sz w:val="26"/>
                <w:szCs w:val="26"/>
              </w:rPr>
              <w:t xml:space="preserve">phép truy cập trang thống kê để xem bức tranh toàn cảnh về tiến độ công việc, bao gồm tính năng nhấp vào thẻ số liệu (Drill-down) để xem chi tiết danh sách bên trong hộp thoại nổi. </w:t>
            </w:r>
          </w:p>
        </w:tc>
      </w:tr>
      <w:tr w:rsidR="009970FE">
        <w:tc>
          <w:tcPr>
            <w:tcW w:w="1250" w:type="pct"/>
            <w:tcMar>
              <w:top w:w="100" w:type="dxa"/>
              <w:left w:w="100" w:type="dxa"/>
              <w:bottom w:w="100" w:type="dxa"/>
              <w:right w:w="100" w:type="dxa"/>
            </w:tcMar>
          </w:tcPr>
          <w:p w:rsidR="009970FE" w:rsidRDefault="001F6EDE">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7</w:t>
            </w:r>
          </w:p>
        </w:tc>
        <w:tc>
          <w:tcPr>
            <w:tcW w:w="1250" w:type="pct"/>
            <w:tcMar>
              <w:top w:w="100" w:type="dxa"/>
              <w:left w:w="100" w:type="dxa"/>
              <w:bottom w:w="100" w:type="dxa"/>
              <w:right w:w="100" w:type="dxa"/>
            </w:tcMar>
          </w:tcPr>
          <w:p w:rsidR="009970FE" w:rsidRDefault="001F6EDE">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Quản lý thông tin cá nhân </w:t>
            </w:r>
          </w:p>
        </w:tc>
        <w:tc>
          <w:tcPr>
            <w:tcW w:w="1250" w:type="pct"/>
            <w:tcMar>
              <w:top w:w="100" w:type="dxa"/>
              <w:left w:w="100" w:type="dxa"/>
              <w:bottom w:w="100" w:type="dxa"/>
              <w:right w:w="100" w:type="dxa"/>
            </w:tcMar>
          </w:tcPr>
          <w:p w:rsidR="009970FE" w:rsidRDefault="001F6EDE">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Người dùng (Leader, Member) </w:t>
            </w:r>
          </w:p>
        </w:tc>
        <w:tc>
          <w:tcPr>
            <w:tcW w:w="1250" w:type="pct"/>
            <w:tcMar>
              <w:top w:w="100" w:type="dxa"/>
              <w:left w:w="100" w:type="dxa"/>
              <w:bottom w:w="100" w:type="dxa"/>
              <w:right w:w="100" w:type="dxa"/>
            </w:tcMar>
          </w:tcPr>
          <w:p w:rsidR="009970FE" w:rsidRDefault="001F6EDE">
            <w:pPr>
              <w:widowControl w:val="0"/>
              <w:spacing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Cho phép người dùng chỉnh sửa thông tin hiển thị của bản thân và thay đổi mật khẩu đăng nhập. </w:t>
            </w:r>
          </w:p>
        </w:tc>
      </w:tr>
    </w:tbl>
    <w:p w:rsidR="009970FE" w:rsidRDefault="001F6EDE">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Bảng 3.2. Bảng yêu cầu chức năng của người dùng </w:t>
      </w:r>
    </w:p>
    <w:p w:rsidR="009970FE" w:rsidRDefault="001F6EDE">
      <w:pPr>
        <w:pStyle w:val="Heading2"/>
        <w:rPr>
          <w:rFonts w:ascii="Times New Roman" w:eastAsia="Times New Roman" w:hAnsi="Times New Roman" w:cs="Times New Roman"/>
          <w:sz w:val="26"/>
          <w:szCs w:val="26"/>
        </w:rPr>
      </w:pPr>
      <w:bookmarkStart w:id="32" w:name="_afwsw935krd0" w:colFirst="0" w:colLast="0"/>
      <w:bookmarkStart w:id="33" w:name="_Toc28114"/>
      <w:bookmarkEnd w:id="32"/>
      <w:r>
        <w:rPr>
          <w:rFonts w:ascii="Times New Roman" w:eastAsia="Times New Roman" w:hAnsi="Times New Roman" w:cs="Times New Roman"/>
          <w:color w:val="auto"/>
          <w:sz w:val="26"/>
          <w:szCs w:val="26"/>
        </w:rPr>
        <w:t>3.2. Yêu cầu phi chức năng của hệ thống</w:t>
      </w:r>
      <w:bookmarkEnd w:id="33"/>
    </w:p>
    <w:p w:rsidR="009970FE" w:rsidRDefault="009970FE"/>
    <w:tbl>
      <w:tblPr>
        <w:tblStyle w:val="Style13"/>
        <w:tblW w:w="4999" w:type="pct"/>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3201"/>
        <w:gridCol w:w="3201"/>
        <w:gridCol w:w="3201"/>
      </w:tblGrid>
      <w:tr w:rsidR="009970FE">
        <w:tc>
          <w:tcPr>
            <w:tcW w:w="1666" w:type="pct"/>
            <w:tcMar>
              <w:top w:w="100" w:type="dxa"/>
              <w:left w:w="100" w:type="dxa"/>
              <w:bottom w:w="100" w:type="dxa"/>
              <w:right w:w="100" w:type="dxa"/>
            </w:tcMar>
          </w:tcPr>
          <w:p w:rsidR="009970FE" w:rsidRDefault="001F6EDE">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STT</w:t>
            </w:r>
          </w:p>
        </w:tc>
        <w:tc>
          <w:tcPr>
            <w:tcW w:w="1666" w:type="pct"/>
            <w:tcMar>
              <w:top w:w="100" w:type="dxa"/>
              <w:left w:w="100" w:type="dxa"/>
              <w:bottom w:w="100" w:type="dxa"/>
              <w:right w:w="100" w:type="dxa"/>
            </w:tcMar>
          </w:tcPr>
          <w:p w:rsidR="009970FE" w:rsidRDefault="001F6EDE">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Tên phi chức năng</w:t>
            </w:r>
          </w:p>
        </w:tc>
        <w:tc>
          <w:tcPr>
            <w:tcW w:w="1666" w:type="pct"/>
            <w:tcMar>
              <w:top w:w="100" w:type="dxa"/>
              <w:left w:w="100" w:type="dxa"/>
              <w:bottom w:w="100" w:type="dxa"/>
              <w:right w:w="100" w:type="dxa"/>
            </w:tcMar>
          </w:tcPr>
          <w:p w:rsidR="009970FE" w:rsidRDefault="001F6EDE">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Mô tả</w:t>
            </w:r>
          </w:p>
        </w:tc>
      </w:tr>
      <w:tr w:rsidR="009970FE">
        <w:tc>
          <w:tcPr>
            <w:tcW w:w="1666" w:type="pct"/>
            <w:tcMar>
              <w:top w:w="100" w:type="dxa"/>
              <w:left w:w="100" w:type="dxa"/>
              <w:bottom w:w="100" w:type="dxa"/>
              <w:right w:w="100" w:type="dxa"/>
            </w:tcMar>
          </w:tcPr>
          <w:p w:rsidR="009970FE" w:rsidRDefault="001F6EDE">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1666" w:type="pct"/>
            <w:tcMar>
              <w:top w:w="100" w:type="dxa"/>
              <w:left w:w="100" w:type="dxa"/>
              <w:bottom w:w="100" w:type="dxa"/>
              <w:right w:w="100" w:type="dxa"/>
            </w:tcMar>
          </w:tcPr>
          <w:p w:rsidR="009970FE" w:rsidRDefault="001F6EDE">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Tính tiến hóa </w:t>
            </w:r>
          </w:p>
        </w:tc>
        <w:tc>
          <w:tcPr>
            <w:tcW w:w="1666" w:type="pct"/>
            <w:tcMar>
              <w:top w:w="100" w:type="dxa"/>
              <w:left w:w="100" w:type="dxa"/>
              <w:bottom w:w="100" w:type="dxa"/>
              <w:right w:w="100" w:type="dxa"/>
            </w:tcMar>
          </w:tcPr>
          <w:p w:rsidR="009970FE" w:rsidRDefault="001F6EDE">
            <w:pPr>
              <w:widowControl w:val="0"/>
              <w:spacing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Hệ thống có khả năng mở rộng linh hoạt, dễ dàng bổ sung tính năng mới (như nâng cấp model AI, thêm tính năng Chat nội bộ) mà không ảnh hưởng đến các chức năng hiện có. </w:t>
            </w:r>
          </w:p>
        </w:tc>
      </w:tr>
      <w:tr w:rsidR="009970FE">
        <w:tc>
          <w:tcPr>
            <w:tcW w:w="1666" w:type="pct"/>
            <w:tcMar>
              <w:top w:w="100" w:type="dxa"/>
              <w:left w:w="100" w:type="dxa"/>
              <w:bottom w:w="100" w:type="dxa"/>
              <w:right w:w="100" w:type="dxa"/>
            </w:tcMar>
          </w:tcPr>
          <w:p w:rsidR="009970FE" w:rsidRDefault="001F6EDE">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1666" w:type="pct"/>
            <w:tcMar>
              <w:top w:w="100" w:type="dxa"/>
              <w:left w:w="100" w:type="dxa"/>
              <w:bottom w:w="100" w:type="dxa"/>
              <w:right w:w="100" w:type="dxa"/>
            </w:tcMar>
          </w:tcPr>
          <w:p w:rsidR="009970FE" w:rsidRDefault="001F6EDE">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Tính tiện dụng </w:t>
            </w:r>
          </w:p>
        </w:tc>
        <w:tc>
          <w:tcPr>
            <w:tcW w:w="1666" w:type="pct"/>
            <w:tcMar>
              <w:top w:w="100" w:type="dxa"/>
              <w:left w:w="100" w:type="dxa"/>
              <w:bottom w:w="100" w:type="dxa"/>
              <w:right w:w="100" w:type="dxa"/>
            </w:tcMar>
          </w:tcPr>
          <w:p w:rsidR="009970FE" w:rsidRDefault="001F6EDE">
            <w:pPr>
              <w:widowControl w:val="0"/>
              <w:spacing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Giao diện được thiết kế tối giản, tập trung vào nghiệp vụ quản lý. S</w:t>
            </w:r>
            <w:r>
              <w:rPr>
                <w:rFonts w:ascii="Times New Roman" w:eastAsia="Times New Roman" w:hAnsi="Times New Roman" w:cs="Times New Roman"/>
                <w:sz w:val="26"/>
                <w:szCs w:val="26"/>
              </w:rPr>
              <w:t xml:space="preserve">ử dụng hệ thống huy hiệu (Badge) với màu sắc trực quan (Xám, Vàng, Xanh lá) để phân biệt tiến độ công việc. Có thông báo nổi (Toast/Alert) sau khi người dùng thực hiện thành công các thao tác Thêm, Sửa, Xóa. </w:t>
            </w:r>
          </w:p>
        </w:tc>
      </w:tr>
      <w:tr w:rsidR="009970FE">
        <w:tc>
          <w:tcPr>
            <w:tcW w:w="1666" w:type="pct"/>
            <w:tcMar>
              <w:top w:w="100" w:type="dxa"/>
              <w:left w:w="100" w:type="dxa"/>
              <w:bottom w:w="100" w:type="dxa"/>
              <w:right w:w="100" w:type="dxa"/>
            </w:tcMar>
          </w:tcPr>
          <w:p w:rsidR="009970FE" w:rsidRDefault="001F6EDE">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3</w:t>
            </w:r>
          </w:p>
        </w:tc>
        <w:tc>
          <w:tcPr>
            <w:tcW w:w="1666" w:type="pct"/>
            <w:tcMar>
              <w:top w:w="100" w:type="dxa"/>
              <w:left w:w="100" w:type="dxa"/>
              <w:bottom w:w="100" w:type="dxa"/>
              <w:right w:w="100" w:type="dxa"/>
            </w:tcMar>
          </w:tcPr>
          <w:p w:rsidR="009970FE" w:rsidRDefault="001F6EDE">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Tính hiệu quả </w:t>
            </w:r>
          </w:p>
        </w:tc>
        <w:tc>
          <w:tcPr>
            <w:tcW w:w="1666" w:type="pct"/>
            <w:tcMar>
              <w:top w:w="100" w:type="dxa"/>
              <w:left w:w="100" w:type="dxa"/>
              <w:bottom w:w="100" w:type="dxa"/>
              <w:right w:w="100" w:type="dxa"/>
            </w:tcMar>
          </w:tcPr>
          <w:p w:rsidR="009970FE" w:rsidRDefault="001F6EDE">
            <w:pPr>
              <w:widowControl w:val="0"/>
              <w:spacing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Tính năng "Gợi ý từ AI" phải </w:t>
            </w:r>
            <w:r>
              <w:rPr>
                <w:rFonts w:ascii="Times New Roman" w:eastAsia="Times New Roman" w:hAnsi="Times New Roman" w:cs="Times New Roman"/>
                <w:sz w:val="26"/>
                <w:szCs w:val="26"/>
              </w:rPr>
              <w:t xml:space="preserve">phản hồi kết quả nội dung mô tả trong thời gian ngắn nhất (dưới 5 giây). Các thao tác chuyển đổi trang thông qua kỹ thuật Phân trang (Pagination) phải diễn ra mượt mà, không gây nghẽn máy chủ. Thời gian tải các biểu đồ đồ thị là tức thì. </w:t>
            </w:r>
          </w:p>
        </w:tc>
      </w:tr>
      <w:tr w:rsidR="009970FE">
        <w:tc>
          <w:tcPr>
            <w:tcW w:w="1666" w:type="pct"/>
            <w:tcMar>
              <w:top w:w="100" w:type="dxa"/>
              <w:left w:w="100" w:type="dxa"/>
              <w:bottom w:w="100" w:type="dxa"/>
              <w:right w:w="100" w:type="dxa"/>
            </w:tcMar>
          </w:tcPr>
          <w:p w:rsidR="009970FE" w:rsidRDefault="001F6EDE">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4</w:t>
            </w:r>
          </w:p>
        </w:tc>
        <w:tc>
          <w:tcPr>
            <w:tcW w:w="1666" w:type="pct"/>
            <w:tcMar>
              <w:top w:w="100" w:type="dxa"/>
              <w:left w:w="100" w:type="dxa"/>
              <w:bottom w:w="100" w:type="dxa"/>
              <w:right w:w="100" w:type="dxa"/>
            </w:tcMar>
          </w:tcPr>
          <w:p w:rsidR="009970FE" w:rsidRDefault="001F6EDE">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Tính tương thí</w:t>
            </w:r>
            <w:r>
              <w:rPr>
                <w:rFonts w:ascii="Times New Roman" w:eastAsia="Times New Roman" w:hAnsi="Times New Roman" w:cs="Times New Roman"/>
                <w:sz w:val="26"/>
                <w:szCs w:val="26"/>
              </w:rPr>
              <w:t xml:space="preserve">ch </w:t>
            </w:r>
          </w:p>
        </w:tc>
        <w:tc>
          <w:tcPr>
            <w:tcW w:w="1666" w:type="pct"/>
            <w:tcMar>
              <w:top w:w="100" w:type="dxa"/>
              <w:left w:w="100" w:type="dxa"/>
              <w:bottom w:w="100" w:type="dxa"/>
              <w:right w:w="100" w:type="dxa"/>
            </w:tcMar>
          </w:tcPr>
          <w:p w:rsidR="009970FE" w:rsidRDefault="001F6EDE">
            <w:pPr>
              <w:widowControl w:val="0"/>
              <w:spacing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Hỗ trợ đa trình duyệt web hiện hành (Chrome, Edge, Safari, Firefox). Giao diện hiển thị Responsive linh hoạt, tự động tối ưu hóa bố cục lưới dựa trên Bootstrap 5 để tương thích với cả desktop và thiết bị di động. </w:t>
            </w:r>
          </w:p>
        </w:tc>
      </w:tr>
      <w:tr w:rsidR="009970FE">
        <w:tc>
          <w:tcPr>
            <w:tcW w:w="1666" w:type="pct"/>
            <w:tcMar>
              <w:top w:w="100" w:type="dxa"/>
              <w:left w:w="100" w:type="dxa"/>
              <w:bottom w:w="100" w:type="dxa"/>
              <w:right w:w="100" w:type="dxa"/>
            </w:tcMar>
          </w:tcPr>
          <w:p w:rsidR="009970FE" w:rsidRDefault="001F6EDE">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5</w:t>
            </w:r>
          </w:p>
        </w:tc>
        <w:tc>
          <w:tcPr>
            <w:tcW w:w="1666" w:type="pct"/>
            <w:tcMar>
              <w:top w:w="100" w:type="dxa"/>
              <w:left w:w="100" w:type="dxa"/>
              <w:bottom w:w="100" w:type="dxa"/>
              <w:right w:w="100" w:type="dxa"/>
            </w:tcMar>
          </w:tcPr>
          <w:p w:rsidR="009970FE" w:rsidRDefault="001F6EDE">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Tính bảo trì </w:t>
            </w:r>
          </w:p>
        </w:tc>
        <w:tc>
          <w:tcPr>
            <w:tcW w:w="1666" w:type="pct"/>
            <w:tcMar>
              <w:top w:w="100" w:type="dxa"/>
              <w:left w:w="100" w:type="dxa"/>
              <w:bottom w:w="100" w:type="dxa"/>
              <w:right w:w="100" w:type="dxa"/>
            </w:tcMar>
          </w:tcPr>
          <w:p w:rsidR="009970FE" w:rsidRDefault="001F6EDE">
            <w:pPr>
              <w:widowControl w:val="0"/>
              <w:spacing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Mã nguồn được tổ chức theo kiến trúc phân tầng chuẩn MVC (Controller - Service - Repository - Model) giúp tách biệt rõ ràng logic nghiệp vụ và tầng giao diện, cực kỳ thuận lợi cho việc bảo trì, nâng cấp. </w:t>
            </w:r>
          </w:p>
        </w:tc>
      </w:tr>
      <w:tr w:rsidR="009970FE">
        <w:tc>
          <w:tcPr>
            <w:tcW w:w="1666" w:type="pct"/>
            <w:tcMar>
              <w:top w:w="100" w:type="dxa"/>
              <w:left w:w="100" w:type="dxa"/>
              <w:bottom w:w="100" w:type="dxa"/>
              <w:right w:w="100" w:type="dxa"/>
            </w:tcMar>
          </w:tcPr>
          <w:p w:rsidR="009970FE" w:rsidRDefault="001F6EDE">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6</w:t>
            </w:r>
          </w:p>
        </w:tc>
        <w:tc>
          <w:tcPr>
            <w:tcW w:w="1666" w:type="pct"/>
            <w:tcMar>
              <w:top w:w="100" w:type="dxa"/>
              <w:left w:w="100" w:type="dxa"/>
              <w:bottom w:w="100" w:type="dxa"/>
              <w:right w:w="100" w:type="dxa"/>
            </w:tcMar>
          </w:tcPr>
          <w:p w:rsidR="009970FE" w:rsidRDefault="001F6EDE">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Tính bảo mật </w:t>
            </w:r>
          </w:p>
        </w:tc>
        <w:tc>
          <w:tcPr>
            <w:tcW w:w="1666" w:type="pct"/>
            <w:tcMar>
              <w:top w:w="100" w:type="dxa"/>
              <w:left w:w="100" w:type="dxa"/>
              <w:bottom w:w="100" w:type="dxa"/>
              <w:right w:w="100" w:type="dxa"/>
            </w:tcMar>
          </w:tcPr>
          <w:p w:rsidR="009970FE" w:rsidRDefault="001F6EDE">
            <w:pPr>
              <w:widowControl w:val="0"/>
              <w:spacing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Mật khẩu của người dùng được mã hóa an toàn. Hệ thống áp dụng cơ chế kiểm soát phân quyền qua Session nghiêm ngặt: Nhân viên (Member) không thể can thiệp vào trang chỉnh sửa dự án hoặc trang báo cáo của cấp Quản lý (Leader), và Leader không thể tự xóa tài </w:t>
            </w:r>
            <w:r>
              <w:rPr>
                <w:rFonts w:ascii="Times New Roman" w:eastAsia="Times New Roman" w:hAnsi="Times New Roman" w:cs="Times New Roman"/>
                <w:sz w:val="26"/>
                <w:szCs w:val="26"/>
              </w:rPr>
              <w:t xml:space="preserve">khoản của chính mình để bảo vệ dữ liệu. </w:t>
            </w:r>
          </w:p>
        </w:tc>
      </w:tr>
    </w:tbl>
    <w:p w:rsidR="009970FE" w:rsidRDefault="001F6EDE">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Bảng 3.3. Bảng yêu cầu phi chức năng của hệ thống</w:t>
      </w:r>
    </w:p>
    <w:p w:rsidR="009970FE" w:rsidRDefault="001F6EDE">
      <w:pPr>
        <w:pStyle w:val="Heading2"/>
        <w:rPr>
          <w:rFonts w:ascii="Times New Roman" w:eastAsia="Times New Roman" w:hAnsi="Times New Roman" w:cs="Times New Roman"/>
          <w:color w:val="auto"/>
          <w:sz w:val="26"/>
          <w:szCs w:val="26"/>
        </w:rPr>
      </w:pPr>
      <w:bookmarkStart w:id="34" w:name="_rz29vesjwvpo" w:colFirst="0" w:colLast="0"/>
      <w:bookmarkStart w:id="35" w:name="_Toc24258"/>
      <w:bookmarkEnd w:id="34"/>
      <w:r>
        <w:rPr>
          <w:rFonts w:ascii="Times New Roman" w:eastAsia="Times New Roman" w:hAnsi="Times New Roman" w:cs="Times New Roman"/>
          <w:color w:val="auto"/>
          <w:sz w:val="26"/>
          <w:szCs w:val="26"/>
        </w:rPr>
        <w:t>3.3. Sơ đồ Usecase</w:t>
      </w:r>
      <w:bookmarkEnd w:id="35"/>
      <w:r>
        <w:rPr>
          <w:rFonts w:ascii="Times New Roman" w:eastAsia="Times New Roman" w:hAnsi="Times New Roman" w:cs="Times New Roman"/>
          <w:color w:val="auto"/>
          <w:sz w:val="26"/>
          <w:szCs w:val="26"/>
        </w:rPr>
        <w:t xml:space="preserve"> </w:t>
      </w:r>
    </w:p>
    <w:p w:rsidR="009970FE" w:rsidRDefault="001F6EDE">
      <w:pPr>
        <w:rPr>
          <w:rFonts w:ascii="Times New Roman" w:eastAsia="Times New Roman" w:hAnsi="Times New Roman" w:cs="Times New Roman"/>
          <w:sz w:val="26"/>
          <w:szCs w:val="26"/>
        </w:rPr>
      </w:pPr>
      <w:r>
        <w:rPr>
          <w:rFonts w:ascii="Times New Roman" w:eastAsia="Times New Roman" w:hAnsi="Times New Roman" w:cs="Times New Roman"/>
          <w:sz w:val="26"/>
          <w:szCs w:val="26"/>
        </w:rPr>
        <w:t>Các tác nhân</w:t>
      </w:r>
    </w:p>
    <w:p w:rsidR="009970FE" w:rsidRDefault="009970FE">
      <w:pPr>
        <w:rPr>
          <w:rFonts w:ascii="Times New Roman" w:eastAsia="Times New Roman" w:hAnsi="Times New Roman" w:cs="Times New Roman"/>
          <w:sz w:val="26"/>
          <w:szCs w:val="26"/>
        </w:rPr>
      </w:pPr>
    </w:p>
    <w:tbl>
      <w:tblPr>
        <w:tblStyle w:val="Style14"/>
        <w:tblW w:w="4999" w:type="pct"/>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4801"/>
        <w:gridCol w:w="4802"/>
      </w:tblGrid>
      <w:tr w:rsidR="009970FE">
        <w:tc>
          <w:tcPr>
            <w:tcW w:w="2500" w:type="pct"/>
            <w:tcMar>
              <w:top w:w="100" w:type="dxa"/>
              <w:left w:w="100" w:type="dxa"/>
              <w:bottom w:w="100" w:type="dxa"/>
              <w:right w:w="100" w:type="dxa"/>
            </w:tcMar>
          </w:tcPr>
          <w:p w:rsidR="009970FE" w:rsidRDefault="001F6EDE">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Tác nhân</w:t>
            </w:r>
          </w:p>
        </w:tc>
        <w:tc>
          <w:tcPr>
            <w:tcW w:w="2500" w:type="pct"/>
            <w:tcMar>
              <w:top w:w="100" w:type="dxa"/>
              <w:left w:w="100" w:type="dxa"/>
              <w:bottom w:w="100" w:type="dxa"/>
              <w:right w:w="100" w:type="dxa"/>
            </w:tcMar>
          </w:tcPr>
          <w:p w:rsidR="009970FE" w:rsidRDefault="001F6EDE">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Chức năng </w:t>
            </w:r>
          </w:p>
        </w:tc>
      </w:tr>
      <w:tr w:rsidR="009970FE">
        <w:tc>
          <w:tcPr>
            <w:tcW w:w="2500" w:type="pct"/>
            <w:tcMar>
              <w:top w:w="100" w:type="dxa"/>
              <w:left w:w="100" w:type="dxa"/>
              <w:bottom w:w="100" w:type="dxa"/>
              <w:right w:w="100" w:type="dxa"/>
            </w:tcMar>
          </w:tcPr>
          <w:p w:rsidR="009970FE" w:rsidRDefault="001F6EDE">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Leader (Quản lý) </w:t>
            </w:r>
          </w:p>
        </w:tc>
        <w:tc>
          <w:tcPr>
            <w:tcW w:w="2500" w:type="pct"/>
            <w:tcMar>
              <w:top w:w="100" w:type="dxa"/>
              <w:left w:w="100" w:type="dxa"/>
              <w:bottom w:w="100" w:type="dxa"/>
              <w:right w:w="100" w:type="dxa"/>
            </w:tcMar>
          </w:tcPr>
          <w:p w:rsidR="009970FE" w:rsidRDefault="001F6EDE">
            <w:pPr>
              <w:widowControl w:val="0"/>
              <w:spacing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Quản lý dự án, Quản lý nhiệm vụ (có AI hỗ trợ), Quản lý nhân sự, Xem thống kê báo cáo biểu đồ, Cập nhật tiến độ, Đăng nhập, Quản lý thông tin cá nhân. </w:t>
            </w:r>
          </w:p>
        </w:tc>
      </w:tr>
      <w:tr w:rsidR="009970FE">
        <w:tc>
          <w:tcPr>
            <w:tcW w:w="2500" w:type="pct"/>
            <w:tcMar>
              <w:top w:w="100" w:type="dxa"/>
              <w:left w:w="100" w:type="dxa"/>
              <w:bottom w:w="100" w:type="dxa"/>
              <w:right w:w="100" w:type="dxa"/>
            </w:tcMar>
          </w:tcPr>
          <w:p w:rsidR="009970FE" w:rsidRDefault="001F6EDE">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Member (Nhân viên) </w:t>
            </w:r>
          </w:p>
        </w:tc>
        <w:tc>
          <w:tcPr>
            <w:tcW w:w="2500" w:type="pct"/>
            <w:tcMar>
              <w:top w:w="100" w:type="dxa"/>
              <w:left w:w="100" w:type="dxa"/>
              <w:bottom w:w="100" w:type="dxa"/>
              <w:right w:w="100" w:type="dxa"/>
            </w:tcMar>
          </w:tcPr>
          <w:p w:rsidR="009970FE" w:rsidRDefault="001F6EDE">
            <w:pPr>
              <w:widowControl w:val="0"/>
              <w:spacing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Đăng nhập, Xem không gian làm việc cá nhân, Cập nhật trạng thái tiến độ, Quản lý th</w:t>
            </w:r>
            <w:r>
              <w:rPr>
                <w:rFonts w:ascii="Times New Roman" w:eastAsia="Times New Roman" w:hAnsi="Times New Roman" w:cs="Times New Roman"/>
                <w:sz w:val="26"/>
                <w:szCs w:val="26"/>
              </w:rPr>
              <w:t xml:space="preserve">ông tin cá nhân. </w:t>
            </w:r>
          </w:p>
        </w:tc>
      </w:tr>
    </w:tbl>
    <w:p w:rsidR="009970FE" w:rsidRDefault="001F6EDE">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ab/>
        <w:t>Bảng 3.4. Bảng tác nhân</w:t>
      </w:r>
    </w:p>
    <w:p w:rsidR="009970FE" w:rsidRDefault="001F6EDE">
      <w:pPr>
        <w:rPr>
          <w:rFonts w:ascii="Times New Roman" w:eastAsia="Times New Roman" w:hAnsi="Times New Roman" w:cs="Times New Roman"/>
          <w:sz w:val="26"/>
          <w:szCs w:val="26"/>
        </w:rPr>
      </w:pPr>
      <w:r>
        <w:rPr>
          <w:rFonts w:ascii="Times New Roman" w:eastAsia="Times New Roman" w:hAnsi="Times New Roman" w:cs="Times New Roman"/>
          <w:sz w:val="26"/>
          <w:szCs w:val="26"/>
        </w:rPr>
        <w:t>Sơ đồ Usecase tổng quát</w:t>
      </w:r>
    </w:p>
    <w:p w:rsidR="009970FE" w:rsidRDefault="001F6EDE">
      <w:pPr>
        <w:rPr>
          <w:rFonts w:ascii="Times New Roman" w:eastAsia="Times New Roman" w:hAnsi="Times New Roman" w:cs="Times New Roman"/>
          <w:sz w:val="26"/>
          <w:szCs w:val="26"/>
        </w:rPr>
      </w:pPr>
      <w:r>
        <w:rPr>
          <w:rFonts w:ascii="Times New Roman" w:eastAsia="Times New Roman" w:hAnsi="Times New Roman" w:cs="Times New Roman"/>
          <w:noProof/>
          <w:sz w:val="26"/>
          <w:szCs w:val="26"/>
          <w:lang w:val="en-US"/>
        </w:rPr>
        <w:drawing>
          <wp:inline distT="114300" distB="114300" distL="114300" distR="114300" wp14:anchorId="62A940F6" wp14:editId="122E19FA">
            <wp:extent cx="5730875" cy="5943600"/>
            <wp:effectExtent l="0" t="0" r="0" b="0"/>
            <wp:docPr id="5" name="image12.png"/>
            <wp:cNvGraphicFramePr/>
            <a:graphic xmlns:a="http://schemas.openxmlformats.org/drawingml/2006/main">
              <a:graphicData uri="http://schemas.openxmlformats.org/drawingml/2006/picture">
                <pic:pic xmlns:pic="http://schemas.openxmlformats.org/drawingml/2006/picture">
                  <pic:nvPicPr>
                    <pic:cNvPr id="5" name="image12.png"/>
                    <pic:cNvPicPr preferRelativeResize="0"/>
                  </pic:nvPicPr>
                  <pic:blipFill>
                    <a:blip r:embed="rId19"/>
                    <a:srcRect/>
                    <a:stretch>
                      <a:fillRect/>
                    </a:stretch>
                  </pic:blipFill>
                  <pic:spPr>
                    <a:xfrm>
                      <a:off x="0" y="0"/>
                      <a:ext cx="5731200" cy="5943600"/>
                    </a:xfrm>
                    <a:prstGeom prst="rect">
                      <a:avLst/>
                    </a:prstGeom>
                  </pic:spPr>
                </pic:pic>
              </a:graphicData>
            </a:graphic>
          </wp:inline>
        </w:drawing>
      </w:r>
    </w:p>
    <w:p w:rsidR="009970FE" w:rsidRDefault="001F6EDE">
      <w:pPr>
        <w:pStyle w:val="Caption"/>
        <w:jc w:val="center"/>
        <w:rPr>
          <w:rFonts w:ascii="Times New Roman" w:eastAsia="Times New Roman" w:hAnsi="Times New Roman" w:cs="Times New Roman"/>
          <w:sz w:val="26"/>
          <w:szCs w:val="26"/>
          <w:lang w:val="en-US"/>
        </w:rPr>
      </w:pPr>
      <w:r>
        <w:rPr>
          <w:rFonts w:ascii="Times New Roman" w:hAnsi="Times New Roman" w:cs="Times New Roman"/>
          <w:sz w:val="26"/>
          <w:szCs w:val="26"/>
        </w:rPr>
        <w:t xml:space="preserve">Hình </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Hình \* ARABIC </w:instrText>
      </w:r>
      <w:r>
        <w:rPr>
          <w:rFonts w:ascii="Times New Roman" w:hAnsi="Times New Roman" w:cs="Times New Roman"/>
          <w:sz w:val="26"/>
          <w:szCs w:val="26"/>
        </w:rPr>
        <w:fldChar w:fldCharType="separate"/>
      </w:r>
      <w:r>
        <w:rPr>
          <w:rFonts w:ascii="Times New Roman" w:hAnsi="Times New Roman" w:cs="Times New Roman"/>
          <w:sz w:val="26"/>
          <w:szCs w:val="26"/>
        </w:rPr>
        <w:t>1</w:t>
      </w:r>
      <w:r>
        <w:rPr>
          <w:rFonts w:ascii="Times New Roman" w:hAnsi="Times New Roman" w:cs="Times New Roman"/>
          <w:sz w:val="26"/>
          <w:szCs w:val="26"/>
        </w:rPr>
        <w:fldChar w:fldCharType="end"/>
      </w:r>
      <w:bookmarkStart w:id="36" w:name="_Toc9724"/>
      <w:r>
        <w:rPr>
          <w:rFonts w:ascii="Times New Roman" w:hAnsi="Times New Roman" w:cs="Times New Roman"/>
          <w:sz w:val="26"/>
          <w:szCs w:val="26"/>
          <w:lang w:val="en-US"/>
        </w:rPr>
        <w:t>: Usecase T</w:t>
      </w:r>
      <w:r>
        <w:rPr>
          <w:rFonts w:ascii="Times New Roman" w:hAnsi="Times New Roman" w:cs="Times New Roman"/>
          <w:sz w:val="26"/>
          <w:szCs w:val="26"/>
          <w:lang w:val="en-US"/>
        </w:rPr>
        <w:t>ổ</w:t>
      </w:r>
      <w:r>
        <w:rPr>
          <w:rFonts w:ascii="Times New Roman" w:hAnsi="Times New Roman" w:cs="Times New Roman"/>
          <w:sz w:val="26"/>
          <w:szCs w:val="26"/>
          <w:lang w:val="en-US"/>
        </w:rPr>
        <w:t>ng quát</w:t>
      </w:r>
      <w:bookmarkEnd w:id="36"/>
    </w:p>
    <w:p w:rsidR="009970FE" w:rsidRDefault="009970FE">
      <w:pPr>
        <w:jc w:val="center"/>
        <w:rPr>
          <w:rFonts w:ascii="Times New Roman" w:eastAsia="Times New Roman" w:hAnsi="Times New Roman" w:cs="Times New Roman"/>
          <w:sz w:val="26"/>
          <w:szCs w:val="26"/>
        </w:rPr>
      </w:pPr>
    </w:p>
    <w:p w:rsidR="009970FE" w:rsidRDefault="001F6EDE">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Đặc tả Usecase (Các luồng nghiệp vụ cốt lõi) </w:t>
      </w:r>
    </w:p>
    <w:p w:rsidR="009970FE" w:rsidRDefault="009970FE">
      <w:pPr>
        <w:rPr>
          <w:rFonts w:ascii="Times New Roman" w:eastAsia="Times New Roman" w:hAnsi="Times New Roman" w:cs="Times New Roman"/>
          <w:sz w:val="26"/>
          <w:szCs w:val="26"/>
        </w:rPr>
      </w:pPr>
    </w:p>
    <w:p w:rsidR="009970FE" w:rsidRDefault="001F6EDE">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Đặc tả Usecase Đăng nhập </w:t>
      </w:r>
    </w:p>
    <w:tbl>
      <w:tblPr>
        <w:tblStyle w:val="Style15"/>
        <w:tblW w:w="4999" w:type="pct"/>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4801"/>
        <w:gridCol w:w="4802"/>
      </w:tblGrid>
      <w:tr w:rsidR="009970FE">
        <w:tc>
          <w:tcPr>
            <w:tcW w:w="2500" w:type="pct"/>
            <w:tcMar>
              <w:top w:w="100" w:type="dxa"/>
              <w:left w:w="100" w:type="dxa"/>
              <w:bottom w:w="100" w:type="dxa"/>
              <w:right w:w="100" w:type="dxa"/>
            </w:tcMar>
          </w:tcPr>
          <w:p w:rsidR="009970FE" w:rsidRDefault="001F6EDE">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Thành phần</w:t>
            </w:r>
          </w:p>
        </w:tc>
        <w:tc>
          <w:tcPr>
            <w:tcW w:w="2500" w:type="pct"/>
            <w:tcMar>
              <w:top w:w="100" w:type="dxa"/>
              <w:left w:w="100" w:type="dxa"/>
              <w:bottom w:w="100" w:type="dxa"/>
              <w:right w:w="100" w:type="dxa"/>
            </w:tcMar>
          </w:tcPr>
          <w:p w:rsidR="009970FE" w:rsidRDefault="001F6EDE">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Mô tả</w:t>
            </w:r>
          </w:p>
        </w:tc>
      </w:tr>
      <w:tr w:rsidR="009970FE">
        <w:tc>
          <w:tcPr>
            <w:tcW w:w="2500" w:type="pct"/>
            <w:tcMar>
              <w:top w:w="100" w:type="dxa"/>
              <w:left w:w="100" w:type="dxa"/>
              <w:bottom w:w="100" w:type="dxa"/>
              <w:right w:w="100" w:type="dxa"/>
            </w:tcMar>
          </w:tcPr>
          <w:p w:rsidR="009970FE" w:rsidRDefault="001F6EDE">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Tên USECASE </w:t>
            </w:r>
          </w:p>
        </w:tc>
        <w:tc>
          <w:tcPr>
            <w:tcW w:w="2500" w:type="pct"/>
            <w:tcMar>
              <w:top w:w="100" w:type="dxa"/>
              <w:left w:w="100" w:type="dxa"/>
              <w:bottom w:w="100" w:type="dxa"/>
              <w:right w:w="100" w:type="dxa"/>
            </w:tcMar>
          </w:tcPr>
          <w:p w:rsidR="009970FE" w:rsidRDefault="001F6EDE">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Đăng nhập </w:t>
            </w:r>
          </w:p>
        </w:tc>
      </w:tr>
      <w:tr w:rsidR="009970FE">
        <w:tc>
          <w:tcPr>
            <w:tcW w:w="2500" w:type="pct"/>
            <w:tcMar>
              <w:top w:w="100" w:type="dxa"/>
              <w:left w:w="100" w:type="dxa"/>
              <w:bottom w:w="100" w:type="dxa"/>
              <w:right w:w="100" w:type="dxa"/>
            </w:tcMar>
          </w:tcPr>
          <w:p w:rsidR="009970FE" w:rsidRDefault="001F6EDE">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Mô tả </w:t>
            </w:r>
          </w:p>
        </w:tc>
        <w:tc>
          <w:tcPr>
            <w:tcW w:w="2500" w:type="pct"/>
            <w:tcMar>
              <w:top w:w="100" w:type="dxa"/>
              <w:left w:w="100" w:type="dxa"/>
              <w:bottom w:w="100" w:type="dxa"/>
              <w:right w:w="100" w:type="dxa"/>
            </w:tcMar>
          </w:tcPr>
          <w:p w:rsidR="009970FE" w:rsidRDefault="001F6EDE">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Cho phép người dùng truy cập vào hệ thống </w:t>
            </w:r>
          </w:p>
        </w:tc>
      </w:tr>
      <w:tr w:rsidR="009970FE">
        <w:tc>
          <w:tcPr>
            <w:tcW w:w="2500" w:type="pct"/>
            <w:tcMar>
              <w:top w:w="100" w:type="dxa"/>
              <w:left w:w="100" w:type="dxa"/>
              <w:bottom w:w="100" w:type="dxa"/>
              <w:right w:w="100" w:type="dxa"/>
            </w:tcMar>
          </w:tcPr>
          <w:p w:rsidR="009970FE" w:rsidRDefault="001F6EDE">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Tác nhân </w:t>
            </w:r>
          </w:p>
        </w:tc>
        <w:tc>
          <w:tcPr>
            <w:tcW w:w="2500" w:type="pct"/>
            <w:tcMar>
              <w:top w:w="100" w:type="dxa"/>
              <w:left w:w="100" w:type="dxa"/>
              <w:bottom w:w="100" w:type="dxa"/>
              <w:right w:w="100" w:type="dxa"/>
            </w:tcMar>
          </w:tcPr>
          <w:p w:rsidR="009970FE" w:rsidRDefault="001F6EDE">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Người dùng (Leader, Member) </w:t>
            </w:r>
          </w:p>
        </w:tc>
      </w:tr>
      <w:tr w:rsidR="009970FE">
        <w:tc>
          <w:tcPr>
            <w:tcW w:w="2500" w:type="pct"/>
            <w:tcMar>
              <w:top w:w="100" w:type="dxa"/>
              <w:left w:w="100" w:type="dxa"/>
              <w:bottom w:w="100" w:type="dxa"/>
              <w:right w:w="100" w:type="dxa"/>
            </w:tcMar>
          </w:tcPr>
          <w:p w:rsidR="009970FE" w:rsidRDefault="001F6EDE">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Điều kiện chính </w:t>
            </w:r>
          </w:p>
        </w:tc>
        <w:tc>
          <w:tcPr>
            <w:tcW w:w="2500" w:type="pct"/>
            <w:tcMar>
              <w:top w:w="100" w:type="dxa"/>
              <w:left w:w="100" w:type="dxa"/>
              <w:bottom w:w="100" w:type="dxa"/>
              <w:right w:w="100" w:type="dxa"/>
            </w:tcMar>
          </w:tcPr>
          <w:p w:rsidR="009970FE" w:rsidRDefault="001F6EDE">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Truy cập vào URL trang đăng nhập của website </w:t>
            </w:r>
          </w:p>
        </w:tc>
      </w:tr>
      <w:tr w:rsidR="009970FE">
        <w:tc>
          <w:tcPr>
            <w:tcW w:w="2500" w:type="pct"/>
            <w:tcMar>
              <w:top w:w="100" w:type="dxa"/>
              <w:left w:w="100" w:type="dxa"/>
              <w:bottom w:w="100" w:type="dxa"/>
              <w:right w:w="100" w:type="dxa"/>
            </w:tcMar>
          </w:tcPr>
          <w:p w:rsidR="009970FE" w:rsidRDefault="001F6EDE">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Điều kiện trước </w:t>
            </w:r>
          </w:p>
        </w:tc>
        <w:tc>
          <w:tcPr>
            <w:tcW w:w="2500" w:type="pct"/>
            <w:tcMar>
              <w:top w:w="100" w:type="dxa"/>
              <w:left w:w="100" w:type="dxa"/>
              <w:bottom w:w="100" w:type="dxa"/>
              <w:right w:w="100" w:type="dxa"/>
            </w:tcMar>
          </w:tcPr>
          <w:p w:rsidR="009970FE" w:rsidRDefault="001F6EDE">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Người dùng đã được cấp tài khoản và có lưu trong hệ thống </w:t>
            </w:r>
          </w:p>
        </w:tc>
      </w:tr>
      <w:tr w:rsidR="009970FE">
        <w:tc>
          <w:tcPr>
            <w:tcW w:w="2500" w:type="pct"/>
            <w:tcMar>
              <w:top w:w="100" w:type="dxa"/>
              <w:left w:w="100" w:type="dxa"/>
              <w:bottom w:w="100" w:type="dxa"/>
              <w:right w:w="100" w:type="dxa"/>
            </w:tcMar>
          </w:tcPr>
          <w:p w:rsidR="009970FE" w:rsidRDefault="001F6EDE">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Sự kiện chính </w:t>
            </w:r>
          </w:p>
        </w:tc>
        <w:tc>
          <w:tcPr>
            <w:tcW w:w="2500" w:type="pct"/>
            <w:tcMar>
              <w:top w:w="100" w:type="dxa"/>
              <w:left w:w="100" w:type="dxa"/>
              <w:bottom w:w="100" w:type="dxa"/>
              <w:right w:w="100" w:type="dxa"/>
            </w:tcMar>
          </w:tcPr>
          <w:p w:rsidR="009970FE" w:rsidRDefault="001F6EDE">
            <w:pPr>
              <w:widowControl w:val="0"/>
              <w:spacing w:before="240" w:after="24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 Nhập thông </w:t>
            </w:r>
            <w:r>
              <w:rPr>
                <w:rFonts w:ascii="Times New Roman" w:eastAsia="Times New Roman" w:hAnsi="Times New Roman" w:cs="Times New Roman"/>
                <w:sz w:val="26"/>
                <w:szCs w:val="26"/>
              </w:rPr>
              <w:t>tin Tên đăng nhập và Mật khẩu.</w:t>
            </w:r>
          </w:p>
          <w:p w:rsidR="009970FE" w:rsidRDefault="001F6EDE">
            <w:pPr>
              <w:widowControl w:val="0"/>
              <w:spacing w:before="240" w:after="24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2. Nhấn nút "ĐĂNG NHẬP".</w:t>
            </w:r>
          </w:p>
          <w:p w:rsidR="009970FE" w:rsidRDefault="001F6EDE">
            <w:pPr>
              <w:widowControl w:val="0"/>
              <w:spacing w:before="240" w:after="24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3. Hệ thống kiểm tra vai trò và điều hướng đến giao diện Dashboard tương ứng.</w:t>
            </w:r>
          </w:p>
        </w:tc>
      </w:tr>
      <w:tr w:rsidR="009970FE">
        <w:tc>
          <w:tcPr>
            <w:tcW w:w="2500" w:type="pct"/>
            <w:tcMar>
              <w:top w:w="100" w:type="dxa"/>
              <w:left w:w="100" w:type="dxa"/>
              <w:bottom w:w="100" w:type="dxa"/>
              <w:right w:w="100" w:type="dxa"/>
            </w:tcMar>
          </w:tcPr>
          <w:p w:rsidR="009970FE" w:rsidRDefault="001F6EDE">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Sự kiện phụ </w:t>
            </w:r>
          </w:p>
        </w:tc>
        <w:tc>
          <w:tcPr>
            <w:tcW w:w="2500" w:type="pct"/>
            <w:tcMar>
              <w:top w:w="100" w:type="dxa"/>
              <w:left w:w="100" w:type="dxa"/>
              <w:bottom w:w="100" w:type="dxa"/>
              <w:right w:w="100" w:type="dxa"/>
            </w:tcMar>
          </w:tcPr>
          <w:p w:rsidR="009970FE" w:rsidRDefault="001F6EDE">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Nếu nhập sai thông tin, hệ thống báo lỗi chữ đỏ ngay trên form. Nhấn nút Logout sẽ hủy phiên làm việc và qua</w:t>
            </w:r>
            <w:r>
              <w:rPr>
                <w:rFonts w:ascii="Times New Roman" w:eastAsia="Times New Roman" w:hAnsi="Times New Roman" w:cs="Times New Roman"/>
                <w:sz w:val="26"/>
                <w:szCs w:val="26"/>
              </w:rPr>
              <w:t xml:space="preserve">y về trang đăng nhập. </w:t>
            </w:r>
          </w:p>
        </w:tc>
      </w:tr>
    </w:tbl>
    <w:p w:rsidR="009970FE" w:rsidRDefault="001F6EDE">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Bảng 3.5. Đặc tả Usecase Đăng nhập </w:t>
      </w:r>
    </w:p>
    <w:p w:rsidR="009970FE" w:rsidRDefault="009970FE">
      <w:pPr>
        <w:rPr>
          <w:rFonts w:ascii="Times New Roman" w:eastAsia="Times New Roman" w:hAnsi="Times New Roman" w:cs="Times New Roman"/>
          <w:sz w:val="26"/>
          <w:szCs w:val="26"/>
        </w:rPr>
      </w:pPr>
    </w:p>
    <w:p w:rsidR="009970FE" w:rsidRDefault="001F6EDE">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Đặc tả Usecase Thêm nhiệm vụ mới (Tích hợp AI) </w:t>
      </w:r>
    </w:p>
    <w:tbl>
      <w:tblPr>
        <w:tblStyle w:val="Style16"/>
        <w:tblW w:w="4999" w:type="pct"/>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4801"/>
        <w:gridCol w:w="4802"/>
      </w:tblGrid>
      <w:tr w:rsidR="009970FE">
        <w:tc>
          <w:tcPr>
            <w:tcW w:w="2500" w:type="pct"/>
            <w:tcMar>
              <w:top w:w="100" w:type="dxa"/>
              <w:left w:w="100" w:type="dxa"/>
              <w:bottom w:w="100" w:type="dxa"/>
              <w:right w:w="100" w:type="dxa"/>
            </w:tcMar>
          </w:tcPr>
          <w:p w:rsidR="009970FE" w:rsidRDefault="001F6EDE">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Thành phần</w:t>
            </w:r>
          </w:p>
        </w:tc>
        <w:tc>
          <w:tcPr>
            <w:tcW w:w="2500" w:type="pct"/>
            <w:tcMar>
              <w:top w:w="100" w:type="dxa"/>
              <w:left w:w="100" w:type="dxa"/>
              <w:bottom w:w="100" w:type="dxa"/>
              <w:right w:w="100" w:type="dxa"/>
            </w:tcMar>
          </w:tcPr>
          <w:p w:rsidR="009970FE" w:rsidRDefault="001F6EDE">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Mô tả</w:t>
            </w:r>
          </w:p>
        </w:tc>
      </w:tr>
      <w:tr w:rsidR="009970FE">
        <w:tc>
          <w:tcPr>
            <w:tcW w:w="2500" w:type="pct"/>
            <w:tcMar>
              <w:top w:w="100" w:type="dxa"/>
              <w:left w:w="100" w:type="dxa"/>
              <w:bottom w:w="100" w:type="dxa"/>
              <w:right w:w="100" w:type="dxa"/>
            </w:tcMar>
          </w:tcPr>
          <w:p w:rsidR="009970FE" w:rsidRDefault="001F6EDE">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Tên USECASE </w:t>
            </w:r>
          </w:p>
        </w:tc>
        <w:tc>
          <w:tcPr>
            <w:tcW w:w="2500" w:type="pct"/>
            <w:tcMar>
              <w:top w:w="100" w:type="dxa"/>
              <w:left w:w="100" w:type="dxa"/>
              <w:bottom w:w="100" w:type="dxa"/>
              <w:right w:w="100" w:type="dxa"/>
            </w:tcMar>
          </w:tcPr>
          <w:p w:rsidR="009970FE" w:rsidRDefault="001F6EDE">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Thêm nhiệm vụ mới (Có AI hỗ trợ) </w:t>
            </w:r>
          </w:p>
        </w:tc>
      </w:tr>
      <w:tr w:rsidR="009970FE">
        <w:tc>
          <w:tcPr>
            <w:tcW w:w="2500" w:type="pct"/>
            <w:tcMar>
              <w:top w:w="100" w:type="dxa"/>
              <w:left w:w="100" w:type="dxa"/>
              <w:bottom w:w="100" w:type="dxa"/>
              <w:right w:w="100" w:type="dxa"/>
            </w:tcMar>
          </w:tcPr>
          <w:p w:rsidR="009970FE" w:rsidRDefault="001F6EDE">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Mô tả </w:t>
            </w:r>
          </w:p>
        </w:tc>
        <w:tc>
          <w:tcPr>
            <w:tcW w:w="2500" w:type="pct"/>
            <w:tcMar>
              <w:top w:w="100" w:type="dxa"/>
              <w:left w:w="100" w:type="dxa"/>
              <w:bottom w:w="100" w:type="dxa"/>
              <w:right w:w="100" w:type="dxa"/>
            </w:tcMar>
          </w:tcPr>
          <w:p w:rsidR="009970FE" w:rsidRDefault="001F6EDE">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Cho phép người quản lý giao việc cho nhân sự và sử dụng AI sinh bản hướng dẫn thực hiện tự động. </w:t>
            </w:r>
          </w:p>
        </w:tc>
      </w:tr>
      <w:tr w:rsidR="009970FE">
        <w:tc>
          <w:tcPr>
            <w:tcW w:w="2500" w:type="pct"/>
            <w:tcMar>
              <w:top w:w="100" w:type="dxa"/>
              <w:left w:w="100" w:type="dxa"/>
              <w:bottom w:w="100" w:type="dxa"/>
              <w:right w:w="100" w:type="dxa"/>
            </w:tcMar>
          </w:tcPr>
          <w:p w:rsidR="009970FE" w:rsidRDefault="001F6EDE">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Tác nhân </w:t>
            </w:r>
          </w:p>
        </w:tc>
        <w:tc>
          <w:tcPr>
            <w:tcW w:w="2500" w:type="pct"/>
            <w:tcMar>
              <w:top w:w="100" w:type="dxa"/>
              <w:left w:w="100" w:type="dxa"/>
              <w:bottom w:w="100" w:type="dxa"/>
              <w:right w:w="100" w:type="dxa"/>
            </w:tcMar>
          </w:tcPr>
          <w:p w:rsidR="009970FE" w:rsidRDefault="001F6EDE">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Leader </w:t>
            </w:r>
          </w:p>
        </w:tc>
      </w:tr>
      <w:tr w:rsidR="009970FE">
        <w:tc>
          <w:tcPr>
            <w:tcW w:w="2500" w:type="pct"/>
            <w:tcMar>
              <w:top w:w="100" w:type="dxa"/>
              <w:left w:w="100" w:type="dxa"/>
              <w:bottom w:w="100" w:type="dxa"/>
              <w:right w:w="100" w:type="dxa"/>
            </w:tcMar>
          </w:tcPr>
          <w:p w:rsidR="009970FE" w:rsidRDefault="001F6EDE">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Điều kiện chính </w:t>
            </w:r>
          </w:p>
        </w:tc>
        <w:tc>
          <w:tcPr>
            <w:tcW w:w="2500" w:type="pct"/>
            <w:tcMar>
              <w:top w:w="100" w:type="dxa"/>
              <w:left w:w="100" w:type="dxa"/>
              <w:bottom w:w="100" w:type="dxa"/>
              <w:right w:w="100" w:type="dxa"/>
            </w:tcMar>
          </w:tcPr>
          <w:p w:rsidR="009970FE" w:rsidRDefault="001F6EDE">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Truy cập vào chức năng Thêm công việc trên bảng điều khiển. </w:t>
            </w:r>
          </w:p>
        </w:tc>
      </w:tr>
      <w:tr w:rsidR="009970FE">
        <w:tc>
          <w:tcPr>
            <w:tcW w:w="2500" w:type="pct"/>
            <w:tcMar>
              <w:top w:w="100" w:type="dxa"/>
              <w:left w:w="100" w:type="dxa"/>
              <w:bottom w:w="100" w:type="dxa"/>
              <w:right w:w="100" w:type="dxa"/>
            </w:tcMar>
          </w:tcPr>
          <w:p w:rsidR="009970FE" w:rsidRDefault="001F6EDE">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Điều kiện trước </w:t>
            </w:r>
          </w:p>
        </w:tc>
        <w:tc>
          <w:tcPr>
            <w:tcW w:w="2500" w:type="pct"/>
            <w:tcMar>
              <w:top w:w="100" w:type="dxa"/>
              <w:left w:w="100" w:type="dxa"/>
              <w:bottom w:w="100" w:type="dxa"/>
              <w:right w:w="100" w:type="dxa"/>
            </w:tcMar>
          </w:tcPr>
          <w:p w:rsidR="009970FE" w:rsidRDefault="001F6EDE">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đăng nhập thành công vào hệ thố</w:t>
            </w:r>
            <w:r>
              <w:rPr>
                <w:rFonts w:ascii="Times New Roman" w:eastAsia="Times New Roman" w:hAnsi="Times New Roman" w:cs="Times New Roman"/>
                <w:sz w:val="26"/>
                <w:szCs w:val="26"/>
              </w:rPr>
              <w:t xml:space="preserve">ng với quyền Leader. Hệ thống đang kết nối internet ổn định để gọi API. </w:t>
            </w:r>
          </w:p>
        </w:tc>
      </w:tr>
      <w:tr w:rsidR="009970FE">
        <w:tc>
          <w:tcPr>
            <w:tcW w:w="2500" w:type="pct"/>
            <w:tcMar>
              <w:top w:w="100" w:type="dxa"/>
              <w:left w:w="100" w:type="dxa"/>
              <w:bottom w:w="100" w:type="dxa"/>
              <w:right w:w="100" w:type="dxa"/>
            </w:tcMar>
          </w:tcPr>
          <w:p w:rsidR="009970FE" w:rsidRDefault="001F6EDE">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Sự kiện chính </w:t>
            </w:r>
          </w:p>
        </w:tc>
        <w:tc>
          <w:tcPr>
            <w:tcW w:w="2500" w:type="pct"/>
            <w:tcMar>
              <w:top w:w="100" w:type="dxa"/>
              <w:left w:w="100" w:type="dxa"/>
              <w:bottom w:w="100" w:type="dxa"/>
              <w:right w:w="100" w:type="dxa"/>
            </w:tcMar>
          </w:tcPr>
          <w:p w:rsidR="009970FE" w:rsidRDefault="001F6EDE">
            <w:pPr>
              <w:widowControl w:val="0"/>
              <w:spacing w:before="240" w:after="24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 Hộp thoại nhập thông tin hiện ra.</w:t>
            </w:r>
          </w:p>
          <w:p w:rsidR="009970FE" w:rsidRDefault="001F6EDE">
            <w:pPr>
              <w:widowControl w:val="0"/>
              <w:spacing w:before="240" w:after="24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2. Nhập Tiêu đề công việc và chọn Dự án.</w:t>
            </w:r>
          </w:p>
          <w:p w:rsidR="009970FE" w:rsidRDefault="001F6EDE">
            <w:pPr>
              <w:widowControl w:val="0"/>
              <w:spacing w:before="240" w:after="24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3. Nhấn nút "✨ Gợi ý từ AI". Hệ thống tự động phân rã công việc và điền vào ô nội dung.</w:t>
            </w:r>
          </w:p>
          <w:p w:rsidR="009970FE" w:rsidRDefault="001F6EDE">
            <w:pPr>
              <w:widowControl w:val="0"/>
              <w:spacing w:before="240" w:after="24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4. Chọn hạn chót (Deadline) và nhân viên thực hiện.</w:t>
            </w:r>
          </w:p>
          <w:p w:rsidR="009970FE" w:rsidRDefault="009970FE">
            <w:pPr>
              <w:widowControl w:val="0"/>
              <w:spacing w:before="240" w:after="240" w:line="240" w:lineRule="auto"/>
              <w:rPr>
                <w:rFonts w:ascii="Times New Roman" w:eastAsia="Times New Roman" w:hAnsi="Times New Roman" w:cs="Times New Roman"/>
                <w:sz w:val="26"/>
                <w:szCs w:val="26"/>
              </w:rPr>
            </w:pPr>
          </w:p>
          <w:p w:rsidR="009970FE" w:rsidRDefault="001F6EDE">
            <w:pPr>
              <w:widowControl w:val="0"/>
              <w:spacing w:before="240" w:after="24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5. Nhấn nút "Lưu".</w:t>
            </w:r>
          </w:p>
          <w:p w:rsidR="009970FE" w:rsidRDefault="001F6EDE">
            <w:pPr>
              <w:widowControl w:val="0"/>
              <w:spacing w:before="240" w:after="24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6. Giao diện được làm mới, nhiệm vụ vừa tạo xuất hiện trong danh sách.</w:t>
            </w:r>
          </w:p>
        </w:tc>
      </w:tr>
      <w:tr w:rsidR="009970FE">
        <w:tc>
          <w:tcPr>
            <w:tcW w:w="2500" w:type="pct"/>
            <w:tcMar>
              <w:top w:w="100" w:type="dxa"/>
              <w:left w:w="100" w:type="dxa"/>
              <w:bottom w:w="100" w:type="dxa"/>
              <w:right w:w="100" w:type="dxa"/>
            </w:tcMar>
          </w:tcPr>
          <w:p w:rsidR="009970FE" w:rsidRDefault="001F6EDE">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Sự kiện phụ </w:t>
            </w:r>
          </w:p>
        </w:tc>
        <w:tc>
          <w:tcPr>
            <w:tcW w:w="2500" w:type="pct"/>
            <w:tcMar>
              <w:top w:w="100" w:type="dxa"/>
              <w:left w:w="100" w:type="dxa"/>
              <w:bottom w:w="100" w:type="dxa"/>
              <w:right w:w="100" w:type="dxa"/>
            </w:tcMar>
          </w:tcPr>
          <w:p w:rsidR="009970FE" w:rsidRDefault="001F6EDE">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Nếu API Google bị nghẽn mạng (lỗi 503) hoặc quá tải, hệ thống báo lỗi bằng Javascript alert để ngườ</w:t>
            </w:r>
            <w:r>
              <w:rPr>
                <w:rFonts w:ascii="Times New Roman" w:eastAsia="Times New Roman" w:hAnsi="Times New Roman" w:cs="Times New Roman"/>
                <w:sz w:val="26"/>
                <w:szCs w:val="26"/>
              </w:rPr>
              <w:t xml:space="preserve">i dùng thử lại hoặc tự nhập thủ công. Nhấn nút "Hủy" hoặc dấu "X", tắt hộp thoại form nhập. </w:t>
            </w:r>
          </w:p>
        </w:tc>
      </w:tr>
    </w:tbl>
    <w:p w:rsidR="009970FE" w:rsidRDefault="001F6EDE">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Bảng 3.6. Đặc tả Usecase Thêm nhiệm vụ mới (Tích hợp AI) </w:t>
      </w:r>
    </w:p>
    <w:p w:rsidR="009970FE" w:rsidRDefault="009970FE">
      <w:pPr>
        <w:rPr>
          <w:rFonts w:ascii="Times New Roman" w:eastAsia="Times New Roman" w:hAnsi="Times New Roman" w:cs="Times New Roman"/>
          <w:sz w:val="26"/>
          <w:szCs w:val="26"/>
        </w:rPr>
      </w:pPr>
    </w:p>
    <w:p w:rsidR="009970FE" w:rsidRDefault="001F6EDE">
      <w:pPr>
        <w:rPr>
          <w:rFonts w:ascii="Times New Roman" w:eastAsia="Times New Roman" w:hAnsi="Times New Roman" w:cs="Times New Roman"/>
          <w:sz w:val="26"/>
          <w:szCs w:val="26"/>
        </w:rPr>
      </w:pPr>
      <w:r>
        <w:rPr>
          <w:rFonts w:ascii="Times New Roman" w:eastAsia="Times New Roman" w:hAnsi="Times New Roman" w:cs="Times New Roman"/>
          <w:sz w:val="26"/>
          <w:szCs w:val="26"/>
        </w:rPr>
        <w:t>Đặc tả Usecase Cập nhật trạng thái công việc</w:t>
      </w:r>
    </w:p>
    <w:tbl>
      <w:tblPr>
        <w:tblStyle w:val="Style17"/>
        <w:tblW w:w="4998" w:type="pct"/>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4799"/>
        <w:gridCol w:w="4802"/>
      </w:tblGrid>
      <w:tr w:rsidR="009970FE">
        <w:tc>
          <w:tcPr>
            <w:tcW w:w="2499" w:type="pct"/>
            <w:tcMar>
              <w:top w:w="100" w:type="dxa"/>
              <w:left w:w="100" w:type="dxa"/>
              <w:bottom w:w="100" w:type="dxa"/>
              <w:right w:w="100" w:type="dxa"/>
            </w:tcMar>
          </w:tcPr>
          <w:p w:rsidR="009970FE" w:rsidRDefault="001F6EDE">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Thành phần</w:t>
            </w:r>
          </w:p>
        </w:tc>
        <w:tc>
          <w:tcPr>
            <w:tcW w:w="2500" w:type="pct"/>
            <w:tcMar>
              <w:top w:w="100" w:type="dxa"/>
              <w:left w:w="100" w:type="dxa"/>
              <w:bottom w:w="100" w:type="dxa"/>
              <w:right w:w="100" w:type="dxa"/>
            </w:tcMar>
          </w:tcPr>
          <w:p w:rsidR="009970FE" w:rsidRDefault="001F6EDE">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Mô tả</w:t>
            </w:r>
          </w:p>
        </w:tc>
      </w:tr>
      <w:tr w:rsidR="009970FE">
        <w:tc>
          <w:tcPr>
            <w:tcW w:w="2499" w:type="pct"/>
            <w:tcMar>
              <w:top w:w="100" w:type="dxa"/>
              <w:left w:w="100" w:type="dxa"/>
              <w:bottom w:w="100" w:type="dxa"/>
              <w:right w:w="100" w:type="dxa"/>
            </w:tcMar>
          </w:tcPr>
          <w:p w:rsidR="009970FE" w:rsidRDefault="001F6EDE">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Tên USECASE </w:t>
            </w:r>
          </w:p>
        </w:tc>
        <w:tc>
          <w:tcPr>
            <w:tcW w:w="2500" w:type="pct"/>
            <w:tcMar>
              <w:top w:w="100" w:type="dxa"/>
              <w:left w:w="100" w:type="dxa"/>
              <w:bottom w:w="100" w:type="dxa"/>
              <w:right w:w="100" w:type="dxa"/>
            </w:tcMar>
          </w:tcPr>
          <w:p w:rsidR="009970FE" w:rsidRDefault="001F6EDE">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Cập nhật tiến độ </w:t>
            </w:r>
          </w:p>
        </w:tc>
      </w:tr>
      <w:tr w:rsidR="009970FE">
        <w:tc>
          <w:tcPr>
            <w:tcW w:w="2499" w:type="pct"/>
            <w:tcMar>
              <w:top w:w="100" w:type="dxa"/>
              <w:left w:w="100" w:type="dxa"/>
              <w:bottom w:w="100" w:type="dxa"/>
              <w:right w:w="100" w:type="dxa"/>
            </w:tcMar>
          </w:tcPr>
          <w:p w:rsidR="009970FE" w:rsidRDefault="001F6EDE">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Mô tả </w:t>
            </w:r>
          </w:p>
        </w:tc>
        <w:tc>
          <w:tcPr>
            <w:tcW w:w="2500" w:type="pct"/>
            <w:tcMar>
              <w:top w:w="100" w:type="dxa"/>
              <w:left w:w="100" w:type="dxa"/>
              <w:bottom w:w="100" w:type="dxa"/>
              <w:right w:w="100" w:type="dxa"/>
            </w:tcMar>
          </w:tcPr>
          <w:p w:rsidR="009970FE" w:rsidRDefault="001F6EDE">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Cho phép người dùng báo cáo tiến độ công việc bằng cách chuyển đổi trạng thái. </w:t>
            </w:r>
          </w:p>
        </w:tc>
      </w:tr>
      <w:tr w:rsidR="009970FE">
        <w:tc>
          <w:tcPr>
            <w:tcW w:w="2499" w:type="pct"/>
            <w:tcMar>
              <w:top w:w="100" w:type="dxa"/>
              <w:left w:w="100" w:type="dxa"/>
              <w:bottom w:w="100" w:type="dxa"/>
              <w:right w:w="100" w:type="dxa"/>
            </w:tcMar>
          </w:tcPr>
          <w:p w:rsidR="009970FE" w:rsidRDefault="001F6EDE">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Tác nhân </w:t>
            </w:r>
          </w:p>
        </w:tc>
        <w:tc>
          <w:tcPr>
            <w:tcW w:w="2500" w:type="pct"/>
            <w:tcMar>
              <w:top w:w="100" w:type="dxa"/>
              <w:left w:w="100" w:type="dxa"/>
              <w:bottom w:w="100" w:type="dxa"/>
              <w:right w:w="100" w:type="dxa"/>
            </w:tcMar>
          </w:tcPr>
          <w:p w:rsidR="009970FE" w:rsidRDefault="001F6EDE">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Leader, Member </w:t>
            </w:r>
          </w:p>
        </w:tc>
      </w:tr>
      <w:tr w:rsidR="009970FE">
        <w:tc>
          <w:tcPr>
            <w:tcW w:w="2499" w:type="pct"/>
            <w:tcMar>
              <w:top w:w="100" w:type="dxa"/>
              <w:left w:w="100" w:type="dxa"/>
              <w:bottom w:w="100" w:type="dxa"/>
              <w:right w:w="100" w:type="dxa"/>
            </w:tcMar>
          </w:tcPr>
          <w:p w:rsidR="009970FE" w:rsidRDefault="001F6EDE">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Điều kiện chính </w:t>
            </w:r>
          </w:p>
        </w:tc>
        <w:tc>
          <w:tcPr>
            <w:tcW w:w="2500" w:type="pct"/>
            <w:tcMar>
              <w:top w:w="100" w:type="dxa"/>
              <w:left w:w="100" w:type="dxa"/>
              <w:bottom w:w="100" w:type="dxa"/>
              <w:right w:w="100" w:type="dxa"/>
            </w:tcMar>
          </w:tcPr>
          <w:p w:rsidR="009970FE" w:rsidRDefault="001F6EDE">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Truy cập vào bảng danh sách nhiệm vụ được giao. </w:t>
            </w:r>
          </w:p>
        </w:tc>
      </w:tr>
      <w:tr w:rsidR="009970FE">
        <w:tc>
          <w:tcPr>
            <w:tcW w:w="2499" w:type="pct"/>
            <w:tcMar>
              <w:top w:w="100" w:type="dxa"/>
              <w:left w:w="100" w:type="dxa"/>
              <w:bottom w:w="100" w:type="dxa"/>
              <w:right w:w="100" w:type="dxa"/>
            </w:tcMar>
          </w:tcPr>
          <w:p w:rsidR="009970FE" w:rsidRDefault="001F6EDE">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Điều kiện trước </w:t>
            </w:r>
          </w:p>
        </w:tc>
        <w:tc>
          <w:tcPr>
            <w:tcW w:w="2500" w:type="pct"/>
            <w:tcMar>
              <w:top w:w="100" w:type="dxa"/>
              <w:left w:w="100" w:type="dxa"/>
              <w:bottom w:w="100" w:type="dxa"/>
              <w:right w:w="100" w:type="dxa"/>
            </w:tcMar>
          </w:tcPr>
          <w:p w:rsidR="009970FE" w:rsidRDefault="001F6EDE">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Nhiệm vụ đã được khởi tạo và tồn tại trong hệ thống. </w:t>
            </w:r>
          </w:p>
        </w:tc>
      </w:tr>
      <w:tr w:rsidR="009970FE">
        <w:tc>
          <w:tcPr>
            <w:tcW w:w="2499" w:type="pct"/>
            <w:tcMar>
              <w:top w:w="100" w:type="dxa"/>
              <w:left w:w="100" w:type="dxa"/>
              <w:bottom w:w="100" w:type="dxa"/>
              <w:right w:w="100" w:type="dxa"/>
            </w:tcMar>
          </w:tcPr>
          <w:p w:rsidR="009970FE" w:rsidRDefault="001F6EDE">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Sự kiện chính </w:t>
            </w:r>
          </w:p>
        </w:tc>
        <w:tc>
          <w:tcPr>
            <w:tcW w:w="2500" w:type="pct"/>
            <w:tcMar>
              <w:top w:w="100" w:type="dxa"/>
              <w:left w:w="100" w:type="dxa"/>
              <w:bottom w:w="100" w:type="dxa"/>
              <w:right w:w="100" w:type="dxa"/>
            </w:tcMar>
          </w:tcPr>
          <w:p w:rsidR="009970FE" w:rsidRDefault="001F6EDE">
            <w:pPr>
              <w:widowControl w:val="0"/>
              <w:spacing w:before="240" w:after="24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 Tại cột thao tác, người dùng nhấp vào một trong các nút: TODO (Cần làm), DOING (Đang làm), DONE (Xong).</w:t>
            </w:r>
          </w:p>
          <w:p w:rsidR="009970FE" w:rsidRDefault="001F6EDE">
            <w:pPr>
              <w:widowControl w:val="0"/>
              <w:spacing w:before="240" w:after="24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2. Hệ thống ngầm gửi yêu cầu cập nhật xuống Cơ sở dữ liệu.</w:t>
            </w:r>
          </w:p>
          <w:p w:rsidR="009970FE" w:rsidRDefault="001F6EDE">
            <w:pPr>
              <w:widowControl w:val="0"/>
              <w:spacing w:before="240" w:after="24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3. Huy hiệu (Badge) của công việc đó đổi màu tương ứng với trạng thái mới.</w:t>
            </w:r>
          </w:p>
        </w:tc>
      </w:tr>
    </w:tbl>
    <w:p w:rsidR="009970FE" w:rsidRDefault="001F6EDE">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Bảng 3.7. Đặc tả Usecase Cập nhật trạng thái công việc </w:t>
      </w:r>
    </w:p>
    <w:p w:rsidR="009970FE" w:rsidRDefault="009970FE">
      <w:pPr>
        <w:rPr>
          <w:rFonts w:ascii="Times New Roman" w:eastAsia="Times New Roman" w:hAnsi="Times New Roman" w:cs="Times New Roman"/>
          <w:sz w:val="26"/>
          <w:szCs w:val="26"/>
        </w:rPr>
      </w:pPr>
    </w:p>
    <w:p w:rsidR="009970FE" w:rsidRDefault="001F6EDE">
      <w:pPr>
        <w:rPr>
          <w:rFonts w:ascii="Times New Roman" w:eastAsia="Times New Roman" w:hAnsi="Times New Roman" w:cs="Times New Roman"/>
          <w:sz w:val="26"/>
          <w:szCs w:val="26"/>
        </w:rPr>
      </w:pPr>
      <w:r>
        <w:rPr>
          <w:rFonts w:ascii="Times New Roman" w:eastAsia="Times New Roman" w:hAnsi="Times New Roman" w:cs="Times New Roman"/>
          <w:sz w:val="26"/>
          <w:szCs w:val="26"/>
        </w:rPr>
        <w:t>Đặc tả Usecase Xem Thống kê và Biểu đồ</w:t>
      </w:r>
    </w:p>
    <w:tbl>
      <w:tblPr>
        <w:tblStyle w:val="Style18"/>
        <w:tblW w:w="4998" w:type="pct"/>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4799"/>
        <w:gridCol w:w="4802"/>
      </w:tblGrid>
      <w:tr w:rsidR="009970FE">
        <w:tc>
          <w:tcPr>
            <w:tcW w:w="2499" w:type="pct"/>
            <w:tcMar>
              <w:top w:w="100" w:type="dxa"/>
              <w:left w:w="100" w:type="dxa"/>
              <w:bottom w:w="100" w:type="dxa"/>
              <w:right w:w="100" w:type="dxa"/>
            </w:tcMar>
          </w:tcPr>
          <w:p w:rsidR="009970FE" w:rsidRDefault="001F6EDE">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Thành phần</w:t>
            </w:r>
          </w:p>
        </w:tc>
        <w:tc>
          <w:tcPr>
            <w:tcW w:w="2500" w:type="pct"/>
            <w:tcMar>
              <w:top w:w="100" w:type="dxa"/>
              <w:left w:w="100" w:type="dxa"/>
              <w:bottom w:w="100" w:type="dxa"/>
              <w:right w:w="100" w:type="dxa"/>
            </w:tcMar>
          </w:tcPr>
          <w:p w:rsidR="009970FE" w:rsidRDefault="001F6EDE">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Mô tả</w:t>
            </w:r>
          </w:p>
        </w:tc>
      </w:tr>
      <w:tr w:rsidR="009970FE">
        <w:tc>
          <w:tcPr>
            <w:tcW w:w="2499" w:type="pct"/>
            <w:tcMar>
              <w:top w:w="100" w:type="dxa"/>
              <w:left w:w="100" w:type="dxa"/>
              <w:bottom w:w="100" w:type="dxa"/>
              <w:right w:w="100" w:type="dxa"/>
            </w:tcMar>
          </w:tcPr>
          <w:p w:rsidR="009970FE" w:rsidRDefault="001F6EDE">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Tên USECASE </w:t>
            </w:r>
          </w:p>
        </w:tc>
        <w:tc>
          <w:tcPr>
            <w:tcW w:w="2500" w:type="pct"/>
            <w:tcMar>
              <w:top w:w="100" w:type="dxa"/>
              <w:left w:w="100" w:type="dxa"/>
              <w:bottom w:w="100" w:type="dxa"/>
              <w:right w:w="100" w:type="dxa"/>
            </w:tcMar>
          </w:tcPr>
          <w:p w:rsidR="009970FE" w:rsidRDefault="001F6EDE">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Xem thống kê và biểu đồ </w:t>
            </w:r>
          </w:p>
        </w:tc>
      </w:tr>
      <w:tr w:rsidR="009970FE">
        <w:tc>
          <w:tcPr>
            <w:tcW w:w="2499" w:type="pct"/>
            <w:tcMar>
              <w:top w:w="100" w:type="dxa"/>
              <w:left w:w="100" w:type="dxa"/>
              <w:bottom w:w="100" w:type="dxa"/>
              <w:right w:w="100" w:type="dxa"/>
            </w:tcMar>
          </w:tcPr>
          <w:p w:rsidR="009970FE" w:rsidRDefault="001F6EDE">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Mô tả </w:t>
            </w:r>
          </w:p>
        </w:tc>
        <w:tc>
          <w:tcPr>
            <w:tcW w:w="2500" w:type="pct"/>
            <w:tcMar>
              <w:top w:w="100" w:type="dxa"/>
              <w:left w:w="100" w:type="dxa"/>
              <w:bottom w:w="100" w:type="dxa"/>
              <w:right w:w="100" w:type="dxa"/>
            </w:tcMar>
          </w:tcPr>
          <w:p w:rsidR="009970FE" w:rsidRDefault="001F6EDE">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Cho phép Quản lý xem bức tranh toàn cảnh về tiến độ công việc qua biểu đồ trực quan và xem chi tiết theo từng trạng thái. </w:t>
            </w:r>
          </w:p>
        </w:tc>
      </w:tr>
      <w:tr w:rsidR="009970FE">
        <w:tc>
          <w:tcPr>
            <w:tcW w:w="2499" w:type="pct"/>
            <w:tcMar>
              <w:top w:w="100" w:type="dxa"/>
              <w:left w:w="100" w:type="dxa"/>
              <w:bottom w:w="100" w:type="dxa"/>
              <w:right w:w="100" w:type="dxa"/>
            </w:tcMar>
          </w:tcPr>
          <w:p w:rsidR="009970FE" w:rsidRDefault="001F6EDE">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Tác nhân </w:t>
            </w:r>
          </w:p>
        </w:tc>
        <w:tc>
          <w:tcPr>
            <w:tcW w:w="2500" w:type="pct"/>
            <w:tcMar>
              <w:top w:w="100" w:type="dxa"/>
              <w:left w:w="100" w:type="dxa"/>
              <w:bottom w:w="100" w:type="dxa"/>
              <w:right w:w="100" w:type="dxa"/>
            </w:tcMar>
          </w:tcPr>
          <w:p w:rsidR="009970FE" w:rsidRDefault="001F6EDE">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Leader</w:t>
            </w:r>
          </w:p>
        </w:tc>
      </w:tr>
      <w:tr w:rsidR="009970FE">
        <w:tc>
          <w:tcPr>
            <w:tcW w:w="2499" w:type="pct"/>
            <w:tcMar>
              <w:top w:w="100" w:type="dxa"/>
              <w:left w:w="100" w:type="dxa"/>
              <w:bottom w:w="100" w:type="dxa"/>
              <w:right w:w="100" w:type="dxa"/>
            </w:tcMar>
          </w:tcPr>
          <w:p w:rsidR="009970FE" w:rsidRDefault="001F6EDE">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Điều kiện chính </w:t>
            </w:r>
          </w:p>
        </w:tc>
        <w:tc>
          <w:tcPr>
            <w:tcW w:w="2500" w:type="pct"/>
            <w:tcMar>
              <w:top w:w="100" w:type="dxa"/>
              <w:left w:w="100" w:type="dxa"/>
              <w:bottom w:w="100" w:type="dxa"/>
              <w:right w:w="100" w:type="dxa"/>
            </w:tcMar>
          </w:tcPr>
          <w:p w:rsidR="009970FE" w:rsidRDefault="001F6EDE">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Truy cập vào trang Thống kê &amp; Báo cáo từ thanh Sidebar. </w:t>
            </w:r>
          </w:p>
        </w:tc>
      </w:tr>
      <w:tr w:rsidR="009970FE">
        <w:tc>
          <w:tcPr>
            <w:tcW w:w="2499" w:type="pct"/>
            <w:tcMar>
              <w:top w:w="100" w:type="dxa"/>
              <w:left w:w="100" w:type="dxa"/>
              <w:bottom w:w="100" w:type="dxa"/>
              <w:right w:w="100" w:type="dxa"/>
            </w:tcMar>
          </w:tcPr>
          <w:p w:rsidR="009970FE" w:rsidRDefault="001F6EDE">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Điều kiện trước </w:t>
            </w:r>
          </w:p>
        </w:tc>
        <w:tc>
          <w:tcPr>
            <w:tcW w:w="2500" w:type="pct"/>
            <w:tcMar>
              <w:top w:w="100" w:type="dxa"/>
              <w:left w:w="100" w:type="dxa"/>
              <w:bottom w:w="100" w:type="dxa"/>
              <w:right w:w="100" w:type="dxa"/>
            </w:tcMar>
          </w:tcPr>
          <w:p w:rsidR="009970FE" w:rsidRDefault="001F6EDE">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phải có quy</w:t>
            </w:r>
            <w:r>
              <w:rPr>
                <w:rFonts w:ascii="Times New Roman" w:eastAsia="Times New Roman" w:hAnsi="Times New Roman" w:cs="Times New Roman"/>
                <w:sz w:val="26"/>
                <w:szCs w:val="26"/>
              </w:rPr>
              <w:t xml:space="preserve">ền Leader. Hệ thống đã có các bản ghi công việc. </w:t>
            </w:r>
          </w:p>
        </w:tc>
      </w:tr>
      <w:tr w:rsidR="009970FE">
        <w:tc>
          <w:tcPr>
            <w:tcW w:w="2499" w:type="pct"/>
            <w:tcMar>
              <w:top w:w="100" w:type="dxa"/>
              <w:left w:w="100" w:type="dxa"/>
              <w:bottom w:w="100" w:type="dxa"/>
              <w:right w:w="100" w:type="dxa"/>
            </w:tcMar>
          </w:tcPr>
          <w:p w:rsidR="009970FE" w:rsidRDefault="001F6EDE">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Sự kiện chính </w:t>
            </w:r>
          </w:p>
        </w:tc>
        <w:tc>
          <w:tcPr>
            <w:tcW w:w="2500" w:type="pct"/>
            <w:tcMar>
              <w:top w:w="100" w:type="dxa"/>
              <w:left w:w="100" w:type="dxa"/>
              <w:bottom w:w="100" w:type="dxa"/>
              <w:right w:w="100" w:type="dxa"/>
            </w:tcMar>
          </w:tcPr>
          <w:p w:rsidR="009970FE" w:rsidRDefault="001F6EDE">
            <w:pPr>
              <w:widowControl w:val="0"/>
              <w:spacing w:before="240" w:after="24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 Hệ thống tính toán và hiển thị 4 thẻ số liệu tổng quan.</w:t>
            </w:r>
          </w:p>
          <w:p w:rsidR="009970FE" w:rsidRDefault="001F6EDE">
            <w:pPr>
              <w:widowControl w:val="0"/>
              <w:spacing w:before="240" w:after="24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2. Thư viện Chart.js tự động vẽ biểu đồ bánh vòng (Doughnut) phân tích tỷ lệ phần trăm.</w:t>
            </w:r>
          </w:p>
          <w:p w:rsidR="009970FE" w:rsidRDefault="001F6EDE">
            <w:pPr>
              <w:widowControl w:val="0"/>
              <w:spacing w:before="240" w:after="24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3. Leader nhấp chuột vào một thẻ số liệu </w:t>
            </w:r>
            <w:r>
              <w:rPr>
                <w:rFonts w:ascii="Times New Roman" w:eastAsia="Times New Roman" w:hAnsi="Times New Roman" w:cs="Times New Roman"/>
                <w:sz w:val="26"/>
                <w:szCs w:val="26"/>
              </w:rPr>
              <w:t>bất kỳ (Drill-down).</w:t>
            </w:r>
          </w:p>
          <w:p w:rsidR="009970FE" w:rsidRDefault="001F6EDE">
            <w:pPr>
              <w:widowControl w:val="0"/>
              <w:spacing w:before="240" w:after="24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4. Một hộp thoại nổi (Modal) hiện ra chứa danh sách các công việc đã được lọc tương ứng với số liệu đó.</w:t>
            </w:r>
          </w:p>
        </w:tc>
      </w:tr>
    </w:tbl>
    <w:p w:rsidR="009970FE" w:rsidRDefault="001F6EDE">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Bảng 3.8. Đặc tả Usecase Xem Thống kê và Biểu đồ </w:t>
      </w:r>
    </w:p>
    <w:p w:rsidR="009970FE" w:rsidRDefault="009970FE">
      <w:pPr>
        <w:rPr>
          <w:rFonts w:ascii="Times New Roman" w:eastAsia="Times New Roman" w:hAnsi="Times New Roman" w:cs="Times New Roman"/>
          <w:sz w:val="26"/>
          <w:szCs w:val="26"/>
        </w:rPr>
      </w:pPr>
    </w:p>
    <w:p w:rsidR="009970FE" w:rsidRDefault="009970FE">
      <w:pPr>
        <w:rPr>
          <w:rFonts w:ascii="Times New Roman" w:eastAsia="Times New Roman" w:hAnsi="Times New Roman" w:cs="Times New Roman"/>
          <w:sz w:val="26"/>
          <w:szCs w:val="26"/>
        </w:rPr>
      </w:pPr>
    </w:p>
    <w:p w:rsidR="009970FE" w:rsidRDefault="001F6EDE">
      <w:pPr>
        <w:rPr>
          <w:rFonts w:ascii="Times New Roman" w:eastAsia="Times New Roman" w:hAnsi="Times New Roman" w:cs="Times New Roman"/>
          <w:sz w:val="26"/>
          <w:szCs w:val="26"/>
        </w:rPr>
      </w:pPr>
      <w:r>
        <w:rPr>
          <w:rFonts w:ascii="Times New Roman" w:eastAsia="Times New Roman" w:hAnsi="Times New Roman" w:cs="Times New Roman"/>
          <w:sz w:val="26"/>
          <w:szCs w:val="26"/>
        </w:rPr>
        <w:t>Đặc tả Usecase Xóa dự án/nhiệm vụ (Cảnh báo Smart Confirm)</w:t>
      </w:r>
    </w:p>
    <w:tbl>
      <w:tblPr>
        <w:tblStyle w:val="Style19"/>
        <w:tblW w:w="4999" w:type="pct"/>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4801"/>
        <w:gridCol w:w="4802"/>
      </w:tblGrid>
      <w:tr w:rsidR="009970FE">
        <w:tc>
          <w:tcPr>
            <w:tcW w:w="2500" w:type="pct"/>
            <w:tcMar>
              <w:top w:w="100" w:type="dxa"/>
              <w:left w:w="100" w:type="dxa"/>
              <w:bottom w:w="100" w:type="dxa"/>
              <w:right w:w="100" w:type="dxa"/>
            </w:tcMar>
          </w:tcPr>
          <w:p w:rsidR="009970FE" w:rsidRDefault="001F6EDE">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Thành phần</w:t>
            </w:r>
          </w:p>
        </w:tc>
        <w:tc>
          <w:tcPr>
            <w:tcW w:w="2500" w:type="pct"/>
            <w:tcMar>
              <w:top w:w="100" w:type="dxa"/>
              <w:left w:w="100" w:type="dxa"/>
              <w:bottom w:w="100" w:type="dxa"/>
              <w:right w:w="100" w:type="dxa"/>
            </w:tcMar>
          </w:tcPr>
          <w:p w:rsidR="009970FE" w:rsidRDefault="001F6EDE">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Mô tả</w:t>
            </w:r>
          </w:p>
        </w:tc>
      </w:tr>
      <w:tr w:rsidR="009970FE">
        <w:tc>
          <w:tcPr>
            <w:tcW w:w="2500" w:type="pct"/>
            <w:tcMar>
              <w:top w:w="100" w:type="dxa"/>
              <w:left w:w="100" w:type="dxa"/>
              <w:bottom w:w="100" w:type="dxa"/>
              <w:right w:w="100" w:type="dxa"/>
            </w:tcMar>
          </w:tcPr>
          <w:p w:rsidR="009970FE" w:rsidRDefault="001F6EDE">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Tên USECASE </w:t>
            </w:r>
          </w:p>
        </w:tc>
        <w:tc>
          <w:tcPr>
            <w:tcW w:w="2500" w:type="pct"/>
            <w:tcMar>
              <w:top w:w="100" w:type="dxa"/>
              <w:left w:w="100" w:type="dxa"/>
              <w:bottom w:w="100" w:type="dxa"/>
              <w:right w:w="100" w:type="dxa"/>
            </w:tcMar>
          </w:tcPr>
          <w:p w:rsidR="009970FE" w:rsidRDefault="001F6EDE">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Xóa dự án / Xóa nhiệm vụ </w:t>
            </w:r>
          </w:p>
        </w:tc>
      </w:tr>
      <w:tr w:rsidR="009970FE">
        <w:tc>
          <w:tcPr>
            <w:tcW w:w="2500" w:type="pct"/>
            <w:tcMar>
              <w:top w:w="100" w:type="dxa"/>
              <w:left w:w="100" w:type="dxa"/>
              <w:bottom w:w="100" w:type="dxa"/>
              <w:right w:w="100" w:type="dxa"/>
            </w:tcMar>
          </w:tcPr>
          <w:p w:rsidR="009970FE" w:rsidRDefault="001F6EDE">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Mô tả </w:t>
            </w:r>
          </w:p>
        </w:tc>
        <w:tc>
          <w:tcPr>
            <w:tcW w:w="2500" w:type="pct"/>
            <w:tcMar>
              <w:top w:w="100" w:type="dxa"/>
              <w:left w:w="100" w:type="dxa"/>
              <w:bottom w:w="100" w:type="dxa"/>
              <w:right w:w="100" w:type="dxa"/>
            </w:tcMar>
          </w:tcPr>
          <w:p w:rsidR="009970FE" w:rsidRDefault="001F6EDE">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Cho phép Leader dọn dẹp các dữ liệu không còn sử dụng nhưng đảm bảo an toàn tuyệt đối qua hệ thống cảnh báo thông minh. </w:t>
            </w:r>
          </w:p>
        </w:tc>
      </w:tr>
      <w:tr w:rsidR="009970FE">
        <w:tc>
          <w:tcPr>
            <w:tcW w:w="2500" w:type="pct"/>
            <w:tcMar>
              <w:top w:w="100" w:type="dxa"/>
              <w:left w:w="100" w:type="dxa"/>
              <w:bottom w:w="100" w:type="dxa"/>
              <w:right w:w="100" w:type="dxa"/>
            </w:tcMar>
          </w:tcPr>
          <w:p w:rsidR="009970FE" w:rsidRDefault="001F6EDE">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Tác nhân </w:t>
            </w:r>
          </w:p>
        </w:tc>
        <w:tc>
          <w:tcPr>
            <w:tcW w:w="2500" w:type="pct"/>
            <w:tcMar>
              <w:top w:w="100" w:type="dxa"/>
              <w:left w:w="100" w:type="dxa"/>
              <w:bottom w:w="100" w:type="dxa"/>
              <w:right w:w="100" w:type="dxa"/>
            </w:tcMar>
          </w:tcPr>
          <w:p w:rsidR="009970FE" w:rsidRDefault="001F6EDE">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Leader</w:t>
            </w:r>
          </w:p>
        </w:tc>
      </w:tr>
      <w:tr w:rsidR="009970FE">
        <w:tc>
          <w:tcPr>
            <w:tcW w:w="2500" w:type="pct"/>
            <w:tcMar>
              <w:top w:w="100" w:type="dxa"/>
              <w:left w:w="100" w:type="dxa"/>
              <w:bottom w:w="100" w:type="dxa"/>
              <w:right w:w="100" w:type="dxa"/>
            </w:tcMar>
          </w:tcPr>
          <w:p w:rsidR="009970FE" w:rsidRDefault="001F6EDE">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Điều kiện chính </w:t>
            </w:r>
          </w:p>
        </w:tc>
        <w:tc>
          <w:tcPr>
            <w:tcW w:w="2500" w:type="pct"/>
            <w:tcMar>
              <w:top w:w="100" w:type="dxa"/>
              <w:left w:w="100" w:type="dxa"/>
              <w:bottom w:w="100" w:type="dxa"/>
              <w:right w:w="100" w:type="dxa"/>
            </w:tcMar>
          </w:tcPr>
          <w:p w:rsidR="009970FE" w:rsidRDefault="001F6EDE">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Truy cập vào bảng danh sách dự án hoặc nhiệm vụ, nhấ</w:t>
            </w:r>
            <w:r>
              <w:rPr>
                <w:rFonts w:ascii="Times New Roman" w:eastAsia="Times New Roman" w:hAnsi="Times New Roman" w:cs="Times New Roman"/>
                <w:sz w:val="26"/>
                <w:szCs w:val="26"/>
              </w:rPr>
              <w:t xml:space="preserve">n icon thùng rác. </w:t>
            </w:r>
          </w:p>
        </w:tc>
      </w:tr>
      <w:tr w:rsidR="009970FE">
        <w:tc>
          <w:tcPr>
            <w:tcW w:w="2500" w:type="pct"/>
            <w:tcMar>
              <w:top w:w="100" w:type="dxa"/>
              <w:left w:w="100" w:type="dxa"/>
              <w:bottom w:w="100" w:type="dxa"/>
              <w:right w:w="100" w:type="dxa"/>
            </w:tcMar>
          </w:tcPr>
          <w:p w:rsidR="009970FE" w:rsidRDefault="001F6EDE">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Điều kiện trước </w:t>
            </w:r>
          </w:p>
        </w:tc>
        <w:tc>
          <w:tcPr>
            <w:tcW w:w="2500" w:type="pct"/>
            <w:tcMar>
              <w:top w:w="100" w:type="dxa"/>
              <w:left w:w="100" w:type="dxa"/>
              <w:bottom w:w="100" w:type="dxa"/>
              <w:right w:w="100" w:type="dxa"/>
            </w:tcMar>
          </w:tcPr>
          <w:p w:rsidR="009970FE" w:rsidRDefault="001F6EDE">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Người dùng đăng nhập với quyền Leader. Đối tượng cần xóa phải tồn tại. </w:t>
            </w:r>
          </w:p>
        </w:tc>
      </w:tr>
      <w:tr w:rsidR="009970FE">
        <w:tc>
          <w:tcPr>
            <w:tcW w:w="2500" w:type="pct"/>
            <w:tcMar>
              <w:top w:w="100" w:type="dxa"/>
              <w:left w:w="100" w:type="dxa"/>
              <w:bottom w:w="100" w:type="dxa"/>
              <w:right w:w="100" w:type="dxa"/>
            </w:tcMar>
          </w:tcPr>
          <w:p w:rsidR="009970FE" w:rsidRDefault="001F6EDE">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Sự kiện chính </w:t>
            </w:r>
          </w:p>
        </w:tc>
        <w:tc>
          <w:tcPr>
            <w:tcW w:w="2500" w:type="pct"/>
            <w:tcMar>
              <w:top w:w="100" w:type="dxa"/>
              <w:left w:w="100" w:type="dxa"/>
              <w:bottom w:w="100" w:type="dxa"/>
              <w:right w:w="100" w:type="dxa"/>
            </w:tcMar>
          </w:tcPr>
          <w:p w:rsidR="009970FE" w:rsidRDefault="001F6EDE">
            <w:pPr>
              <w:widowControl w:val="0"/>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1. Người dùng nhấp vào icon thùng rác.</w:t>
            </w:r>
          </w:p>
          <w:p w:rsidR="009970FE" w:rsidRDefault="009970FE">
            <w:pPr>
              <w:widowControl w:val="0"/>
              <w:spacing w:before="240" w:after="240" w:line="240" w:lineRule="auto"/>
              <w:rPr>
                <w:rFonts w:ascii="Times New Roman" w:eastAsia="Times New Roman" w:hAnsi="Times New Roman" w:cs="Times New Roman"/>
                <w:sz w:val="26"/>
                <w:szCs w:val="26"/>
              </w:rPr>
            </w:pPr>
          </w:p>
          <w:p w:rsidR="009970FE" w:rsidRDefault="001F6EDE">
            <w:pPr>
              <w:widowControl w:val="0"/>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2. Hệ thống kiểm tra tiến độ hiện tại của đối tượng.</w:t>
            </w:r>
          </w:p>
          <w:p w:rsidR="009970FE" w:rsidRDefault="001F6EDE">
            <w:pPr>
              <w:widowControl w:val="0"/>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3. Nếu đang có nhân sự thực thi, hiển </w:t>
            </w:r>
            <w:r>
              <w:rPr>
                <w:rFonts w:ascii="Times New Roman" w:eastAsia="Times New Roman" w:hAnsi="Times New Roman" w:cs="Times New Roman"/>
                <w:sz w:val="26"/>
                <w:szCs w:val="26"/>
              </w:rPr>
              <w:t>thị cảnh báo: "Công việc đang được thực hiện, bạn có chắc muốn ép xóa?".</w:t>
            </w:r>
          </w:p>
          <w:p w:rsidR="009970FE" w:rsidRDefault="001F6EDE">
            <w:pPr>
              <w:widowControl w:val="0"/>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4. Chọn "OK" để xác nhận xóa.</w:t>
            </w:r>
          </w:p>
          <w:p w:rsidR="009970FE" w:rsidRDefault="001F6EDE">
            <w:pPr>
              <w:widowControl w:val="0"/>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5. Cơ sở dữ liệu gỡ bỏ bản ghi và giao diện làm mới danh sách hiển thị.</w:t>
            </w:r>
          </w:p>
        </w:tc>
      </w:tr>
      <w:tr w:rsidR="009970FE">
        <w:tc>
          <w:tcPr>
            <w:tcW w:w="2500" w:type="pct"/>
            <w:tcMar>
              <w:top w:w="100" w:type="dxa"/>
              <w:left w:w="100" w:type="dxa"/>
              <w:bottom w:w="100" w:type="dxa"/>
              <w:right w:w="100" w:type="dxa"/>
            </w:tcMar>
          </w:tcPr>
          <w:p w:rsidR="009970FE" w:rsidRDefault="001F6EDE">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Sự kiện phụ </w:t>
            </w:r>
          </w:p>
        </w:tc>
        <w:tc>
          <w:tcPr>
            <w:tcW w:w="2500" w:type="pct"/>
            <w:tcMar>
              <w:top w:w="100" w:type="dxa"/>
              <w:left w:w="100" w:type="dxa"/>
              <w:bottom w:w="100" w:type="dxa"/>
              <w:right w:w="100" w:type="dxa"/>
            </w:tcMar>
          </w:tcPr>
          <w:p w:rsidR="009970FE" w:rsidRDefault="001F6EDE">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Nhấn nút "Hủy" trên hộp thoại cảnh báo, lệnh xóa bị hủy bỏ. </w:t>
            </w:r>
          </w:p>
        </w:tc>
      </w:tr>
    </w:tbl>
    <w:p w:rsidR="009970FE" w:rsidRDefault="001F6EDE">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Bảng </w:t>
      </w:r>
      <w:r>
        <w:rPr>
          <w:rFonts w:ascii="Times New Roman" w:eastAsia="Times New Roman" w:hAnsi="Times New Roman" w:cs="Times New Roman"/>
          <w:sz w:val="26"/>
          <w:szCs w:val="26"/>
        </w:rPr>
        <w:t xml:space="preserve">3.9. Đặc tả Usecase Xóa dự án/nhiệm vụ (Cảnh báo Smart Confirm) </w:t>
      </w:r>
    </w:p>
    <w:p w:rsidR="009970FE" w:rsidRDefault="001F6EDE">
      <w:pPr>
        <w:pStyle w:val="Heading1"/>
        <w:jc w:val="center"/>
        <w:rPr>
          <w:color w:val="auto"/>
        </w:rPr>
      </w:pPr>
      <w:bookmarkStart w:id="37" w:name="_r9si6ajul5m8" w:colFirst="0" w:colLast="0"/>
      <w:bookmarkStart w:id="38" w:name="_Toc26393"/>
      <w:bookmarkEnd w:id="37"/>
      <w:r>
        <w:rPr>
          <w:rFonts w:ascii="Times New Roman" w:eastAsia="Times New Roman" w:hAnsi="Times New Roman" w:cs="Times New Roman"/>
          <w:b/>
          <w:bCs/>
          <w:color w:val="auto"/>
          <w:sz w:val="30"/>
          <w:szCs w:val="30"/>
        </w:rPr>
        <w:t>CHƯƠNG 4: THIẾT KẾ DỮ LIỆU</w:t>
      </w:r>
      <w:bookmarkEnd w:id="38"/>
      <w:r>
        <w:rPr>
          <w:color w:val="auto"/>
        </w:rPr>
        <w:t xml:space="preserve"> </w:t>
      </w:r>
    </w:p>
    <w:p w:rsidR="009970FE" w:rsidRDefault="001F6EDE">
      <w:pPr>
        <w:pStyle w:val="Heading2"/>
        <w:rPr>
          <w:rFonts w:ascii="Times New Roman" w:eastAsia="Times New Roman" w:hAnsi="Times New Roman" w:cs="Times New Roman"/>
          <w:color w:val="auto"/>
          <w:sz w:val="26"/>
          <w:szCs w:val="26"/>
        </w:rPr>
      </w:pPr>
      <w:bookmarkStart w:id="39" w:name="_rvjjbwtf48s" w:colFirst="0" w:colLast="0"/>
      <w:bookmarkStart w:id="40" w:name="_Toc13004"/>
      <w:bookmarkEnd w:id="39"/>
      <w:r>
        <w:rPr>
          <w:rFonts w:ascii="Times New Roman" w:eastAsia="Times New Roman" w:hAnsi="Times New Roman" w:cs="Times New Roman"/>
          <w:color w:val="auto"/>
          <w:sz w:val="26"/>
          <w:szCs w:val="26"/>
        </w:rPr>
        <w:t>4.1. Quan hệ dữ liệu</w:t>
      </w:r>
      <w:bookmarkEnd w:id="40"/>
    </w:p>
    <w:p w:rsidR="009970FE" w:rsidRDefault="001F6EDE">
      <w:pPr>
        <w:jc w:val="center"/>
      </w:pPr>
      <w:bookmarkStart w:id="41" w:name="_k2mtbcowhgi" w:colFirst="0" w:colLast="0"/>
      <w:bookmarkEnd w:id="41"/>
      <w:r>
        <w:rPr>
          <w:noProof/>
          <w:lang w:val="en-US"/>
        </w:rPr>
        <w:drawing>
          <wp:inline distT="114300" distB="114300" distL="114300" distR="114300" wp14:anchorId="0DA741EC" wp14:editId="6498B3C1">
            <wp:extent cx="4295775" cy="5210175"/>
            <wp:effectExtent l="0" t="0" r="0" b="0"/>
            <wp:docPr id="12" name="image6.png"/>
            <wp:cNvGraphicFramePr/>
            <a:graphic xmlns:a="http://schemas.openxmlformats.org/drawingml/2006/main">
              <a:graphicData uri="http://schemas.openxmlformats.org/drawingml/2006/picture">
                <pic:pic xmlns:pic="http://schemas.openxmlformats.org/drawingml/2006/picture">
                  <pic:nvPicPr>
                    <pic:cNvPr id="12" name="image6.png"/>
                    <pic:cNvPicPr preferRelativeResize="0"/>
                  </pic:nvPicPr>
                  <pic:blipFill>
                    <a:blip r:embed="rId20"/>
                    <a:srcRect/>
                    <a:stretch>
                      <a:fillRect/>
                    </a:stretch>
                  </pic:blipFill>
                  <pic:spPr>
                    <a:xfrm>
                      <a:off x="0" y="0"/>
                      <a:ext cx="4295775" cy="5210175"/>
                    </a:xfrm>
                    <a:prstGeom prst="rect">
                      <a:avLst/>
                    </a:prstGeom>
                  </pic:spPr>
                </pic:pic>
              </a:graphicData>
            </a:graphic>
          </wp:inline>
        </w:drawing>
      </w:r>
    </w:p>
    <w:p w:rsidR="009970FE" w:rsidRDefault="001F6EDE">
      <w:pPr>
        <w:pStyle w:val="Caption"/>
        <w:jc w:val="center"/>
        <w:rPr>
          <w:rFonts w:ascii="Times New Roman" w:hAnsi="Times New Roman" w:cs="Times New Roman"/>
          <w:sz w:val="26"/>
          <w:szCs w:val="26"/>
          <w:lang w:val="en-US"/>
        </w:rPr>
      </w:pPr>
      <w:r>
        <w:rPr>
          <w:rFonts w:ascii="Times New Roman" w:hAnsi="Times New Roman" w:cs="Times New Roman"/>
          <w:sz w:val="26"/>
          <w:szCs w:val="26"/>
        </w:rPr>
        <w:t xml:space="preserve">Hình </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Hình \* ARABIC </w:instrText>
      </w:r>
      <w:r>
        <w:rPr>
          <w:rFonts w:ascii="Times New Roman" w:hAnsi="Times New Roman" w:cs="Times New Roman"/>
          <w:sz w:val="26"/>
          <w:szCs w:val="26"/>
        </w:rPr>
        <w:fldChar w:fldCharType="separate"/>
      </w:r>
      <w:r>
        <w:rPr>
          <w:rFonts w:ascii="Times New Roman" w:hAnsi="Times New Roman" w:cs="Times New Roman"/>
          <w:sz w:val="26"/>
          <w:szCs w:val="26"/>
        </w:rPr>
        <w:t>2</w:t>
      </w:r>
      <w:r>
        <w:rPr>
          <w:rFonts w:ascii="Times New Roman" w:hAnsi="Times New Roman" w:cs="Times New Roman"/>
          <w:sz w:val="26"/>
          <w:szCs w:val="26"/>
        </w:rPr>
        <w:fldChar w:fldCharType="end"/>
      </w:r>
      <w:bookmarkStart w:id="42" w:name="_Toc17620"/>
      <w:r>
        <w:rPr>
          <w:rFonts w:ascii="Times New Roman" w:hAnsi="Times New Roman" w:cs="Times New Roman"/>
          <w:sz w:val="26"/>
          <w:szCs w:val="26"/>
          <w:lang w:val="en-US"/>
        </w:rPr>
        <w:t>: Cơ S</w:t>
      </w:r>
      <w:r>
        <w:rPr>
          <w:rFonts w:ascii="Times New Roman" w:hAnsi="Times New Roman" w:cs="Times New Roman"/>
          <w:sz w:val="26"/>
          <w:szCs w:val="26"/>
          <w:lang w:val="en-US"/>
        </w:rPr>
        <w:t>ở</w:t>
      </w:r>
      <w:r>
        <w:rPr>
          <w:rFonts w:ascii="Times New Roman" w:hAnsi="Times New Roman" w:cs="Times New Roman"/>
          <w:sz w:val="26"/>
          <w:szCs w:val="26"/>
          <w:lang w:val="en-US"/>
        </w:rPr>
        <w:t xml:space="preserve"> D</w:t>
      </w:r>
      <w:r>
        <w:rPr>
          <w:rFonts w:ascii="Times New Roman" w:hAnsi="Times New Roman" w:cs="Times New Roman"/>
          <w:sz w:val="26"/>
          <w:szCs w:val="26"/>
          <w:lang w:val="en-US"/>
        </w:rPr>
        <w:t>ữ</w:t>
      </w:r>
      <w:r>
        <w:rPr>
          <w:rFonts w:ascii="Times New Roman" w:hAnsi="Times New Roman" w:cs="Times New Roman"/>
          <w:sz w:val="26"/>
          <w:szCs w:val="26"/>
          <w:lang w:val="en-US"/>
        </w:rPr>
        <w:t xml:space="preserve"> Li</w:t>
      </w:r>
      <w:r>
        <w:rPr>
          <w:rFonts w:ascii="Times New Roman" w:hAnsi="Times New Roman" w:cs="Times New Roman"/>
          <w:sz w:val="26"/>
          <w:szCs w:val="26"/>
          <w:lang w:val="en-US"/>
        </w:rPr>
        <w:t>ệ</w:t>
      </w:r>
      <w:r>
        <w:rPr>
          <w:rFonts w:ascii="Times New Roman" w:hAnsi="Times New Roman" w:cs="Times New Roman"/>
          <w:sz w:val="26"/>
          <w:szCs w:val="26"/>
          <w:lang w:val="en-US"/>
        </w:rPr>
        <w:t>u</w:t>
      </w:r>
      <w:bookmarkEnd w:id="42"/>
    </w:p>
    <w:p w:rsidR="009970FE" w:rsidRDefault="001F6EDE">
      <w:pPr>
        <w:jc w:val="center"/>
      </w:pPr>
      <w:r>
        <w:t xml:space="preserve"> </w:t>
      </w:r>
    </w:p>
    <w:p w:rsidR="009970FE" w:rsidRDefault="009970FE">
      <w:pPr>
        <w:spacing w:before="240" w:after="240"/>
        <w:jc w:val="center"/>
        <w:rPr>
          <w:b/>
          <w:bCs/>
        </w:rPr>
      </w:pPr>
    </w:p>
    <w:p w:rsidR="009970FE" w:rsidRDefault="001F6EDE">
      <w:pPr>
        <w:pStyle w:val="Heading2"/>
        <w:rPr>
          <w:rFonts w:ascii="Times New Roman" w:eastAsia="Times New Roman" w:hAnsi="Times New Roman" w:cs="Times New Roman"/>
          <w:color w:val="auto"/>
          <w:sz w:val="26"/>
          <w:szCs w:val="26"/>
        </w:rPr>
      </w:pPr>
      <w:bookmarkStart w:id="43" w:name="_gczezvhg9ypc" w:colFirst="0" w:colLast="0"/>
      <w:bookmarkStart w:id="44" w:name="_Toc32506"/>
      <w:bookmarkEnd w:id="43"/>
      <w:r>
        <w:rPr>
          <w:rFonts w:ascii="Times New Roman" w:eastAsia="Times New Roman" w:hAnsi="Times New Roman" w:cs="Times New Roman"/>
          <w:color w:val="auto"/>
          <w:sz w:val="26"/>
          <w:szCs w:val="26"/>
        </w:rPr>
        <w:t>4.2. Mô tả các bảng dữ liệu</w:t>
      </w:r>
      <w:bookmarkEnd w:id="44"/>
    </w:p>
    <w:p w:rsidR="009970FE" w:rsidRDefault="001F6EDE">
      <w:pPr>
        <w:rPr>
          <w:rFonts w:ascii="Times New Roman" w:eastAsia="Times New Roman" w:hAnsi="Times New Roman" w:cs="Times New Roman"/>
          <w:sz w:val="26"/>
          <w:szCs w:val="26"/>
        </w:rPr>
      </w:pPr>
      <w:r>
        <w:rPr>
          <w:rFonts w:ascii="Times New Roman" w:eastAsia="Times New Roman" w:hAnsi="Times New Roman" w:cs="Times New Roman"/>
          <w:sz w:val="26"/>
          <w:szCs w:val="26"/>
        </w:rPr>
        <w:t>Bảng người dùng</w:t>
      </w:r>
    </w:p>
    <w:tbl>
      <w:tblPr>
        <w:tblStyle w:val="Style20"/>
        <w:tblW w:w="4997" w:type="pct"/>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919"/>
        <w:gridCol w:w="1920"/>
        <w:gridCol w:w="1920"/>
        <w:gridCol w:w="1920"/>
        <w:gridCol w:w="1920"/>
      </w:tblGrid>
      <w:tr w:rsidR="009970FE">
        <w:tc>
          <w:tcPr>
            <w:tcW w:w="1000" w:type="pct"/>
            <w:tcMar>
              <w:top w:w="100" w:type="dxa"/>
              <w:left w:w="100" w:type="dxa"/>
              <w:bottom w:w="100" w:type="dxa"/>
              <w:right w:w="100" w:type="dxa"/>
            </w:tcMar>
          </w:tcPr>
          <w:p w:rsidR="009970FE" w:rsidRDefault="001F6EDE">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Tên cột </w:t>
            </w:r>
          </w:p>
        </w:tc>
        <w:tc>
          <w:tcPr>
            <w:tcW w:w="1000" w:type="pct"/>
            <w:tcMar>
              <w:top w:w="100" w:type="dxa"/>
              <w:left w:w="100" w:type="dxa"/>
              <w:bottom w:w="100" w:type="dxa"/>
              <w:right w:w="100" w:type="dxa"/>
            </w:tcMar>
          </w:tcPr>
          <w:p w:rsidR="009970FE" w:rsidRDefault="001F6EDE">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Kiểu dữ liệu </w:t>
            </w:r>
          </w:p>
        </w:tc>
        <w:tc>
          <w:tcPr>
            <w:tcW w:w="1000" w:type="pct"/>
            <w:tcMar>
              <w:top w:w="100" w:type="dxa"/>
              <w:left w:w="100" w:type="dxa"/>
              <w:bottom w:w="100" w:type="dxa"/>
              <w:right w:w="100" w:type="dxa"/>
            </w:tcMar>
          </w:tcPr>
          <w:p w:rsidR="009970FE" w:rsidRDefault="001F6EDE">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Độ rộng </w:t>
            </w:r>
          </w:p>
        </w:tc>
        <w:tc>
          <w:tcPr>
            <w:tcW w:w="1000" w:type="pct"/>
            <w:tcMar>
              <w:top w:w="100" w:type="dxa"/>
              <w:left w:w="100" w:type="dxa"/>
              <w:bottom w:w="100" w:type="dxa"/>
              <w:right w:w="100" w:type="dxa"/>
            </w:tcMar>
          </w:tcPr>
          <w:p w:rsidR="009970FE" w:rsidRDefault="001F6EDE">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Null </w:t>
            </w:r>
          </w:p>
        </w:tc>
        <w:tc>
          <w:tcPr>
            <w:tcW w:w="1000" w:type="pct"/>
            <w:tcMar>
              <w:top w:w="100" w:type="dxa"/>
              <w:left w:w="100" w:type="dxa"/>
              <w:bottom w:w="100" w:type="dxa"/>
              <w:right w:w="100" w:type="dxa"/>
            </w:tcMar>
          </w:tcPr>
          <w:p w:rsidR="009970FE" w:rsidRDefault="001F6EDE">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Ghi chú</w:t>
            </w:r>
          </w:p>
        </w:tc>
      </w:tr>
      <w:tr w:rsidR="009970FE">
        <w:tc>
          <w:tcPr>
            <w:tcW w:w="1000" w:type="pct"/>
            <w:tcMar>
              <w:top w:w="100" w:type="dxa"/>
              <w:left w:w="100" w:type="dxa"/>
              <w:bottom w:w="100" w:type="dxa"/>
              <w:right w:w="100" w:type="dxa"/>
            </w:tcMar>
          </w:tcPr>
          <w:p w:rsidR="009970FE" w:rsidRDefault="001F6EDE">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id</w:t>
            </w:r>
          </w:p>
        </w:tc>
        <w:tc>
          <w:tcPr>
            <w:tcW w:w="1000" w:type="pct"/>
            <w:tcMar>
              <w:top w:w="100" w:type="dxa"/>
              <w:left w:w="100" w:type="dxa"/>
              <w:bottom w:w="100" w:type="dxa"/>
              <w:right w:w="100" w:type="dxa"/>
            </w:tcMar>
          </w:tcPr>
          <w:p w:rsidR="009970FE" w:rsidRDefault="001F6EDE">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Int </w:t>
            </w:r>
          </w:p>
        </w:tc>
        <w:tc>
          <w:tcPr>
            <w:tcW w:w="1000" w:type="pct"/>
            <w:tcMar>
              <w:top w:w="100" w:type="dxa"/>
              <w:left w:w="100" w:type="dxa"/>
              <w:bottom w:w="100" w:type="dxa"/>
              <w:right w:w="100" w:type="dxa"/>
            </w:tcMar>
          </w:tcPr>
          <w:p w:rsidR="009970FE" w:rsidRDefault="001F6EDE">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11</w:t>
            </w:r>
          </w:p>
        </w:tc>
        <w:tc>
          <w:tcPr>
            <w:tcW w:w="1000" w:type="pct"/>
            <w:tcMar>
              <w:top w:w="100" w:type="dxa"/>
              <w:left w:w="100" w:type="dxa"/>
              <w:bottom w:w="100" w:type="dxa"/>
              <w:right w:w="100" w:type="dxa"/>
            </w:tcMar>
          </w:tcPr>
          <w:p w:rsidR="009970FE" w:rsidRDefault="001F6EDE">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Không</w:t>
            </w:r>
          </w:p>
        </w:tc>
        <w:tc>
          <w:tcPr>
            <w:tcW w:w="1000" w:type="pct"/>
            <w:tcMar>
              <w:top w:w="100" w:type="dxa"/>
              <w:left w:w="100" w:type="dxa"/>
              <w:bottom w:w="100" w:type="dxa"/>
              <w:right w:w="100" w:type="dxa"/>
            </w:tcMar>
          </w:tcPr>
          <w:p w:rsidR="009970FE" w:rsidRDefault="001F6EDE">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Khóa chính, tự động tăng </w:t>
            </w:r>
          </w:p>
        </w:tc>
      </w:tr>
      <w:tr w:rsidR="009970FE">
        <w:tc>
          <w:tcPr>
            <w:tcW w:w="1000" w:type="pct"/>
            <w:tcMar>
              <w:top w:w="100" w:type="dxa"/>
              <w:left w:w="100" w:type="dxa"/>
              <w:bottom w:w="100" w:type="dxa"/>
              <w:right w:w="100" w:type="dxa"/>
            </w:tcMar>
          </w:tcPr>
          <w:p w:rsidR="009970FE" w:rsidRDefault="001F6EDE">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username </w:t>
            </w:r>
          </w:p>
        </w:tc>
        <w:tc>
          <w:tcPr>
            <w:tcW w:w="1000" w:type="pct"/>
            <w:tcMar>
              <w:top w:w="100" w:type="dxa"/>
              <w:left w:w="100" w:type="dxa"/>
              <w:bottom w:w="100" w:type="dxa"/>
              <w:right w:w="100" w:type="dxa"/>
            </w:tcMar>
          </w:tcPr>
          <w:p w:rsidR="009970FE" w:rsidRDefault="001F6EDE">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Varchar </w:t>
            </w:r>
          </w:p>
        </w:tc>
        <w:tc>
          <w:tcPr>
            <w:tcW w:w="1000" w:type="pct"/>
            <w:tcMar>
              <w:top w:w="100" w:type="dxa"/>
              <w:left w:w="100" w:type="dxa"/>
              <w:bottom w:w="100" w:type="dxa"/>
              <w:right w:w="100" w:type="dxa"/>
            </w:tcMar>
          </w:tcPr>
          <w:p w:rsidR="009970FE" w:rsidRDefault="001F6EDE">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255</w:t>
            </w:r>
          </w:p>
        </w:tc>
        <w:tc>
          <w:tcPr>
            <w:tcW w:w="1000" w:type="pct"/>
            <w:tcMar>
              <w:top w:w="100" w:type="dxa"/>
              <w:left w:w="100" w:type="dxa"/>
              <w:bottom w:w="100" w:type="dxa"/>
              <w:right w:w="100" w:type="dxa"/>
            </w:tcMar>
          </w:tcPr>
          <w:p w:rsidR="009970FE" w:rsidRDefault="001F6EDE">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Có</w:t>
            </w:r>
          </w:p>
        </w:tc>
        <w:tc>
          <w:tcPr>
            <w:tcW w:w="1000" w:type="pct"/>
            <w:tcMar>
              <w:top w:w="100" w:type="dxa"/>
              <w:left w:w="100" w:type="dxa"/>
              <w:bottom w:w="100" w:type="dxa"/>
              <w:right w:w="100" w:type="dxa"/>
            </w:tcMar>
          </w:tcPr>
          <w:p w:rsidR="009970FE" w:rsidRDefault="001F6EDE">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Tên đăng nhập vào hệ thống </w:t>
            </w:r>
          </w:p>
        </w:tc>
      </w:tr>
      <w:tr w:rsidR="009970FE">
        <w:tc>
          <w:tcPr>
            <w:tcW w:w="1000" w:type="pct"/>
            <w:tcMar>
              <w:top w:w="100" w:type="dxa"/>
              <w:left w:w="100" w:type="dxa"/>
              <w:bottom w:w="100" w:type="dxa"/>
              <w:right w:w="100" w:type="dxa"/>
            </w:tcMar>
          </w:tcPr>
          <w:p w:rsidR="009970FE" w:rsidRDefault="001F6EDE">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password </w:t>
            </w:r>
          </w:p>
        </w:tc>
        <w:tc>
          <w:tcPr>
            <w:tcW w:w="1000" w:type="pct"/>
            <w:tcMar>
              <w:top w:w="100" w:type="dxa"/>
              <w:left w:w="100" w:type="dxa"/>
              <w:bottom w:w="100" w:type="dxa"/>
              <w:right w:w="100" w:type="dxa"/>
            </w:tcMar>
          </w:tcPr>
          <w:p w:rsidR="009970FE" w:rsidRDefault="001F6EDE">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Varchar </w:t>
            </w:r>
          </w:p>
        </w:tc>
        <w:tc>
          <w:tcPr>
            <w:tcW w:w="1000" w:type="pct"/>
            <w:tcMar>
              <w:top w:w="100" w:type="dxa"/>
              <w:left w:w="100" w:type="dxa"/>
              <w:bottom w:w="100" w:type="dxa"/>
              <w:right w:w="100" w:type="dxa"/>
            </w:tcMar>
          </w:tcPr>
          <w:p w:rsidR="009970FE" w:rsidRDefault="001F6EDE">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255</w:t>
            </w:r>
          </w:p>
        </w:tc>
        <w:tc>
          <w:tcPr>
            <w:tcW w:w="1000" w:type="pct"/>
            <w:tcMar>
              <w:top w:w="100" w:type="dxa"/>
              <w:left w:w="100" w:type="dxa"/>
              <w:bottom w:w="100" w:type="dxa"/>
              <w:right w:w="100" w:type="dxa"/>
            </w:tcMar>
          </w:tcPr>
          <w:p w:rsidR="009970FE" w:rsidRDefault="001F6EDE">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Có</w:t>
            </w:r>
          </w:p>
        </w:tc>
        <w:tc>
          <w:tcPr>
            <w:tcW w:w="1000" w:type="pct"/>
            <w:tcMar>
              <w:top w:w="100" w:type="dxa"/>
              <w:left w:w="100" w:type="dxa"/>
              <w:bottom w:w="100" w:type="dxa"/>
              <w:right w:w="100" w:type="dxa"/>
            </w:tcMar>
          </w:tcPr>
          <w:p w:rsidR="009970FE" w:rsidRDefault="001F6EDE">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Mật khẩu truy cập </w:t>
            </w:r>
          </w:p>
        </w:tc>
      </w:tr>
      <w:tr w:rsidR="009970FE">
        <w:tc>
          <w:tcPr>
            <w:tcW w:w="1000" w:type="pct"/>
            <w:tcMar>
              <w:top w:w="100" w:type="dxa"/>
              <w:left w:w="100" w:type="dxa"/>
              <w:bottom w:w="100" w:type="dxa"/>
              <w:right w:w="100" w:type="dxa"/>
            </w:tcMar>
          </w:tcPr>
          <w:p w:rsidR="009970FE" w:rsidRDefault="001F6EDE">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ho_ten </w:t>
            </w:r>
          </w:p>
        </w:tc>
        <w:tc>
          <w:tcPr>
            <w:tcW w:w="1000" w:type="pct"/>
            <w:tcMar>
              <w:top w:w="100" w:type="dxa"/>
              <w:left w:w="100" w:type="dxa"/>
              <w:bottom w:w="100" w:type="dxa"/>
              <w:right w:w="100" w:type="dxa"/>
            </w:tcMar>
          </w:tcPr>
          <w:p w:rsidR="009970FE" w:rsidRDefault="001F6EDE">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Varchar </w:t>
            </w:r>
          </w:p>
        </w:tc>
        <w:tc>
          <w:tcPr>
            <w:tcW w:w="1000" w:type="pct"/>
            <w:tcMar>
              <w:top w:w="100" w:type="dxa"/>
              <w:left w:w="100" w:type="dxa"/>
              <w:bottom w:w="100" w:type="dxa"/>
              <w:right w:w="100" w:type="dxa"/>
            </w:tcMar>
          </w:tcPr>
          <w:p w:rsidR="009970FE" w:rsidRDefault="001F6EDE">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255</w:t>
            </w:r>
          </w:p>
        </w:tc>
        <w:tc>
          <w:tcPr>
            <w:tcW w:w="1000" w:type="pct"/>
            <w:tcMar>
              <w:top w:w="100" w:type="dxa"/>
              <w:left w:w="100" w:type="dxa"/>
              <w:bottom w:w="100" w:type="dxa"/>
              <w:right w:w="100" w:type="dxa"/>
            </w:tcMar>
          </w:tcPr>
          <w:p w:rsidR="009970FE" w:rsidRDefault="001F6EDE">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Có</w:t>
            </w:r>
          </w:p>
        </w:tc>
        <w:tc>
          <w:tcPr>
            <w:tcW w:w="1000" w:type="pct"/>
            <w:tcMar>
              <w:top w:w="100" w:type="dxa"/>
              <w:left w:w="100" w:type="dxa"/>
              <w:bottom w:w="100" w:type="dxa"/>
              <w:right w:w="100" w:type="dxa"/>
            </w:tcMar>
          </w:tcPr>
          <w:p w:rsidR="009970FE" w:rsidRDefault="001F6EDE">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Họ và tên hiển thị </w:t>
            </w:r>
          </w:p>
        </w:tc>
      </w:tr>
      <w:tr w:rsidR="009970FE">
        <w:tc>
          <w:tcPr>
            <w:tcW w:w="1000" w:type="pct"/>
            <w:tcMar>
              <w:top w:w="100" w:type="dxa"/>
              <w:left w:w="100" w:type="dxa"/>
              <w:bottom w:w="100" w:type="dxa"/>
              <w:right w:w="100" w:type="dxa"/>
            </w:tcMar>
          </w:tcPr>
          <w:p w:rsidR="009970FE" w:rsidRDefault="001F6EDE">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vai_tro </w:t>
            </w:r>
          </w:p>
        </w:tc>
        <w:tc>
          <w:tcPr>
            <w:tcW w:w="1000" w:type="pct"/>
            <w:tcMar>
              <w:top w:w="100" w:type="dxa"/>
              <w:left w:w="100" w:type="dxa"/>
              <w:bottom w:w="100" w:type="dxa"/>
              <w:right w:w="100" w:type="dxa"/>
            </w:tcMar>
          </w:tcPr>
          <w:p w:rsidR="009970FE" w:rsidRDefault="001F6EDE">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Varchar </w:t>
            </w:r>
          </w:p>
        </w:tc>
        <w:tc>
          <w:tcPr>
            <w:tcW w:w="1000" w:type="pct"/>
            <w:tcMar>
              <w:top w:w="100" w:type="dxa"/>
              <w:left w:w="100" w:type="dxa"/>
              <w:bottom w:w="100" w:type="dxa"/>
              <w:right w:w="100" w:type="dxa"/>
            </w:tcMar>
          </w:tcPr>
          <w:p w:rsidR="009970FE" w:rsidRDefault="001F6EDE">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255</w:t>
            </w:r>
          </w:p>
        </w:tc>
        <w:tc>
          <w:tcPr>
            <w:tcW w:w="1000" w:type="pct"/>
            <w:tcMar>
              <w:top w:w="100" w:type="dxa"/>
              <w:left w:w="100" w:type="dxa"/>
              <w:bottom w:w="100" w:type="dxa"/>
              <w:right w:w="100" w:type="dxa"/>
            </w:tcMar>
          </w:tcPr>
          <w:p w:rsidR="009970FE" w:rsidRDefault="001F6EDE">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Có</w:t>
            </w:r>
          </w:p>
        </w:tc>
        <w:tc>
          <w:tcPr>
            <w:tcW w:w="1000" w:type="pct"/>
            <w:tcMar>
              <w:top w:w="100" w:type="dxa"/>
              <w:left w:w="100" w:type="dxa"/>
              <w:bottom w:w="100" w:type="dxa"/>
              <w:right w:w="100" w:type="dxa"/>
            </w:tcMar>
          </w:tcPr>
          <w:p w:rsidR="009970FE" w:rsidRDefault="001F6EDE">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Quyền hạn (LEADER / MEMBER) </w:t>
            </w:r>
          </w:p>
        </w:tc>
      </w:tr>
    </w:tbl>
    <w:p w:rsidR="009970FE" w:rsidRDefault="009970FE">
      <w:pPr>
        <w:rPr>
          <w:rFonts w:ascii="Times New Roman" w:eastAsia="Times New Roman" w:hAnsi="Times New Roman" w:cs="Times New Roman"/>
          <w:b/>
          <w:bCs/>
          <w:sz w:val="26"/>
          <w:szCs w:val="26"/>
        </w:rPr>
      </w:pPr>
    </w:p>
    <w:p w:rsidR="009970FE" w:rsidRDefault="001F6EDE">
      <w:p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Mô tả:</w:t>
      </w:r>
      <w:r>
        <w:rPr>
          <w:rFonts w:ascii="Times New Roman" w:eastAsia="Times New Roman" w:hAnsi="Times New Roman" w:cs="Times New Roman"/>
          <w:sz w:val="26"/>
          <w:szCs w:val="26"/>
        </w:rPr>
        <w:t xml:space="preserve"> Bảng này lưu trữ toàn bộ thông tin định danh và phân quyền của các cá nhân trong tổ chức. Cột vai_tro quyết định người dùng đó có được phép truy cập vào các trang quản trị, thống kê hay không. </w:t>
      </w:r>
    </w:p>
    <w:p w:rsidR="009970FE" w:rsidRDefault="001F6EDE">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Bảng dự án</w:t>
      </w:r>
    </w:p>
    <w:tbl>
      <w:tblPr>
        <w:tblStyle w:val="Style21"/>
        <w:tblW w:w="4997" w:type="pct"/>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919"/>
        <w:gridCol w:w="1920"/>
        <w:gridCol w:w="1920"/>
        <w:gridCol w:w="1920"/>
        <w:gridCol w:w="1920"/>
      </w:tblGrid>
      <w:tr w:rsidR="009970FE">
        <w:tc>
          <w:tcPr>
            <w:tcW w:w="1000" w:type="pct"/>
            <w:tcMar>
              <w:top w:w="100" w:type="dxa"/>
              <w:left w:w="100" w:type="dxa"/>
              <w:bottom w:w="100" w:type="dxa"/>
              <w:right w:w="100" w:type="dxa"/>
            </w:tcMar>
          </w:tcPr>
          <w:p w:rsidR="009970FE" w:rsidRDefault="001F6EDE">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Tên cột </w:t>
            </w:r>
          </w:p>
        </w:tc>
        <w:tc>
          <w:tcPr>
            <w:tcW w:w="1000" w:type="pct"/>
            <w:tcMar>
              <w:top w:w="100" w:type="dxa"/>
              <w:left w:w="100" w:type="dxa"/>
              <w:bottom w:w="100" w:type="dxa"/>
              <w:right w:w="100" w:type="dxa"/>
            </w:tcMar>
          </w:tcPr>
          <w:p w:rsidR="009970FE" w:rsidRDefault="001F6EDE">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Kiểu dữ liệu </w:t>
            </w:r>
          </w:p>
        </w:tc>
        <w:tc>
          <w:tcPr>
            <w:tcW w:w="1000" w:type="pct"/>
            <w:tcMar>
              <w:top w:w="100" w:type="dxa"/>
              <w:left w:w="100" w:type="dxa"/>
              <w:bottom w:w="100" w:type="dxa"/>
              <w:right w:w="100" w:type="dxa"/>
            </w:tcMar>
          </w:tcPr>
          <w:p w:rsidR="009970FE" w:rsidRDefault="001F6EDE">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Độ rộng </w:t>
            </w:r>
          </w:p>
        </w:tc>
        <w:tc>
          <w:tcPr>
            <w:tcW w:w="1000" w:type="pct"/>
            <w:tcMar>
              <w:top w:w="100" w:type="dxa"/>
              <w:left w:w="100" w:type="dxa"/>
              <w:bottom w:w="100" w:type="dxa"/>
              <w:right w:w="100" w:type="dxa"/>
            </w:tcMar>
          </w:tcPr>
          <w:p w:rsidR="009970FE" w:rsidRDefault="001F6EDE">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Null </w:t>
            </w:r>
          </w:p>
        </w:tc>
        <w:tc>
          <w:tcPr>
            <w:tcW w:w="1000" w:type="pct"/>
            <w:tcMar>
              <w:top w:w="100" w:type="dxa"/>
              <w:left w:w="100" w:type="dxa"/>
              <w:bottom w:w="100" w:type="dxa"/>
              <w:right w:w="100" w:type="dxa"/>
            </w:tcMar>
          </w:tcPr>
          <w:p w:rsidR="009970FE" w:rsidRDefault="001F6EDE">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Ghi chú</w:t>
            </w:r>
          </w:p>
        </w:tc>
      </w:tr>
      <w:tr w:rsidR="009970FE">
        <w:tc>
          <w:tcPr>
            <w:tcW w:w="1000" w:type="pct"/>
            <w:tcMar>
              <w:top w:w="100" w:type="dxa"/>
              <w:left w:w="100" w:type="dxa"/>
              <w:bottom w:w="100" w:type="dxa"/>
              <w:right w:w="100" w:type="dxa"/>
            </w:tcMar>
          </w:tcPr>
          <w:p w:rsidR="009970FE" w:rsidRDefault="001F6EDE">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id</w:t>
            </w:r>
          </w:p>
        </w:tc>
        <w:tc>
          <w:tcPr>
            <w:tcW w:w="1000" w:type="pct"/>
            <w:tcMar>
              <w:top w:w="100" w:type="dxa"/>
              <w:left w:w="100" w:type="dxa"/>
              <w:bottom w:w="100" w:type="dxa"/>
              <w:right w:w="100" w:type="dxa"/>
            </w:tcMar>
          </w:tcPr>
          <w:p w:rsidR="009970FE" w:rsidRDefault="001F6EDE">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Int </w:t>
            </w:r>
          </w:p>
        </w:tc>
        <w:tc>
          <w:tcPr>
            <w:tcW w:w="1000" w:type="pct"/>
            <w:tcMar>
              <w:top w:w="100" w:type="dxa"/>
              <w:left w:w="100" w:type="dxa"/>
              <w:bottom w:w="100" w:type="dxa"/>
              <w:right w:w="100" w:type="dxa"/>
            </w:tcMar>
          </w:tcPr>
          <w:p w:rsidR="009970FE" w:rsidRDefault="001F6EDE">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11</w:t>
            </w:r>
          </w:p>
        </w:tc>
        <w:tc>
          <w:tcPr>
            <w:tcW w:w="1000" w:type="pct"/>
            <w:tcMar>
              <w:top w:w="100" w:type="dxa"/>
              <w:left w:w="100" w:type="dxa"/>
              <w:bottom w:w="100" w:type="dxa"/>
              <w:right w:w="100" w:type="dxa"/>
            </w:tcMar>
          </w:tcPr>
          <w:p w:rsidR="009970FE" w:rsidRDefault="001F6EDE">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Không</w:t>
            </w:r>
          </w:p>
        </w:tc>
        <w:tc>
          <w:tcPr>
            <w:tcW w:w="1000" w:type="pct"/>
            <w:tcMar>
              <w:top w:w="100" w:type="dxa"/>
              <w:left w:w="100" w:type="dxa"/>
              <w:bottom w:w="100" w:type="dxa"/>
              <w:right w:w="100" w:type="dxa"/>
            </w:tcMar>
          </w:tcPr>
          <w:p w:rsidR="009970FE" w:rsidRDefault="001F6EDE">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Khóa chính, tự động tăng </w:t>
            </w:r>
          </w:p>
        </w:tc>
      </w:tr>
      <w:tr w:rsidR="009970FE">
        <w:tc>
          <w:tcPr>
            <w:tcW w:w="1000" w:type="pct"/>
            <w:tcMar>
              <w:top w:w="100" w:type="dxa"/>
              <w:left w:w="100" w:type="dxa"/>
              <w:bottom w:w="100" w:type="dxa"/>
              <w:right w:w="100" w:type="dxa"/>
            </w:tcMar>
          </w:tcPr>
          <w:p w:rsidR="009970FE" w:rsidRDefault="001F6EDE">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ten_du_an </w:t>
            </w:r>
          </w:p>
        </w:tc>
        <w:tc>
          <w:tcPr>
            <w:tcW w:w="1000" w:type="pct"/>
            <w:tcMar>
              <w:top w:w="100" w:type="dxa"/>
              <w:left w:w="100" w:type="dxa"/>
              <w:bottom w:w="100" w:type="dxa"/>
              <w:right w:w="100" w:type="dxa"/>
            </w:tcMar>
          </w:tcPr>
          <w:p w:rsidR="009970FE" w:rsidRDefault="001F6EDE">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Varchar </w:t>
            </w:r>
          </w:p>
        </w:tc>
        <w:tc>
          <w:tcPr>
            <w:tcW w:w="1000" w:type="pct"/>
            <w:tcMar>
              <w:top w:w="100" w:type="dxa"/>
              <w:left w:w="100" w:type="dxa"/>
              <w:bottom w:w="100" w:type="dxa"/>
              <w:right w:w="100" w:type="dxa"/>
            </w:tcMar>
          </w:tcPr>
          <w:p w:rsidR="009970FE" w:rsidRDefault="001F6EDE">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255</w:t>
            </w:r>
          </w:p>
        </w:tc>
        <w:tc>
          <w:tcPr>
            <w:tcW w:w="1000" w:type="pct"/>
            <w:tcMar>
              <w:top w:w="100" w:type="dxa"/>
              <w:left w:w="100" w:type="dxa"/>
              <w:bottom w:w="100" w:type="dxa"/>
              <w:right w:w="100" w:type="dxa"/>
            </w:tcMar>
          </w:tcPr>
          <w:p w:rsidR="009970FE" w:rsidRDefault="001F6EDE">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Có</w:t>
            </w:r>
          </w:p>
        </w:tc>
        <w:tc>
          <w:tcPr>
            <w:tcW w:w="1000" w:type="pct"/>
            <w:tcMar>
              <w:top w:w="100" w:type="dxa"/>
              <w:left w:w="100" w:type="dxa"/>
              <w:bottom w:w="100" w:type="dxa"/>
              <w:right w:w="100" w:type="dxa"/>
            </w:tcMar>
          </w:tcPr>
          <w:p w:rsidR="009970FE" w:rsidRDefault="001F6EDE">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Tên gọi của dự án </w:t>
            </w:r>
          </w:p>
        </w:tc>
      </w:tr>
      <w:tr w:rsidR="009970FE">
        <w:tc>
          <w:tcPr>
            <w:tcW w:w="1000" w:type="pct"/>
            <w:tcMar>
              <w:top w:w="100" w:type="dxa"/>
              <w:left w:w="100" w:type="dxa"/>
              <w:bottom w:w="100" w:type="dxa"/>
              <w:right w:w="100" w:type="dxa"/>
            </w:tcMar>
          </w:tcPr>
          <w:p w:rsidR="009970FE" w:rsidRDefault="001F6EDE">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mo_ta </w:t>
            </w:r>
          </w:p>
        </w:tc>
        <w:tc>
          <w:tcPr>
            <w:tcW w:w="1000" w:type="pct"/>
            <w:tcMar>
              <w:top w:w="100" w:type="dxa"/>
              <w:left w:w="100" w:type="dxa"/>
              <w:bottom w:w="100" w:type="dxa"/>
              <w:right w:w="100" w:type="dxa"/>
            </w:tcMar>
          </w:tcPr>
          <w:p w:rsidR="009970FE" w:rsidRDefault="001F6EDE">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Varchar </w:t>
            </w:r>
          </w:p>
        </w:tc>
        <w:tc>
          <w:tcPr>
            <w:tcW w:w="1000" w:type="pct"/>
            <w:tcMar>
              <w:top w:w="100" w:type="dxa"/>
              <w:left w:w="100" w:type="dxa"/>
              <w:bottom w:w="100" w:type="dxa"/>
              <w:right w:w="100" w:type="dxa"/>
            </w:tcMar>
          </w:tcPr>
          <w:p w:rsidR="009970FE" w:rsidRDefault="001F6EDE">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255</w:t>
            </w:r>
          </w:p>
        </w:tc>
        <w:tc>
          <w:tcPr>
            <w:tcW w:w="1000" w:type="pct"/>
            <w:tcMar>
              <w:top w:w="100" w:type="dxa"/>
              <w:left w:w="100" w:type="dxa"/>
              <w:bottom w:w="100" w:type="dxa"/>
              <w:right w:w="100" w:type="dxa"/>
            </w:tcMar>
          </w:tcPr>
          <w:p w:rsidR="009970FE" w:rsidRDefault="001F6EDE">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Có</w:t>
            </w:r>
          </w:p>
        </w:tc>
        <w:tc>
          <w:tcPr>
            <w:tcW w:w="1000" w:type="pct"/>
            <w:tcMar>
              <w:top w:w="100" w:type="dxa"/>
              <w:left w:w="100" w:type="dxa"/>
              <w:bottom w:w="100" w:type="dxa"/>
              <w:right w:w="100" w:type="dxa"/>
            </w:tcMar>
          </w:tcPr>
          <w:p w:rsidR="009970FE" w:rsidRDefault="001F6EDE">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Nội dung khái quát dự án </w:t>
            </w:r>
          </w:p>
        </w:tc>
      </w:tr>
      <w:tr w:rsidR="009970FE">
        <w:tc>
          <w:tcPr>
            <w:tcW w:w="1000" w:type="pct"/>
            <w:tcMar>
              <w:top w:w="100" w:type="dxa"/>
              <w:left w:w="100" w:type="dxa"/>
              <w:bottom w:w="100" w:type="dxa"/>
              <w:right w:w="100" w:type="dxa"/>
            </w:tcMar>
          </w:tcPr>
          <w:p w:rsidR="009970FE" w:rsidRDefault="001F6EDE">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trang_thai </w:t>
            </w:r>
          </w:p>
        </w:tc>
        <w:tc>
          <w:tcPr>
            <w:tcW w:w="1000" w:type="pct"/>
            <w:tcMar>
              <w:top w:w="100" w:type="dxa"/>
              <w:left w:w="100" w:type="dxa"/>
              <w:bottom w:w="100" w:type="dxa"/>
              <w:right w:w="100" w:type="dxa"/>
            </w:tcMar>
          </w:tcPr>
          <w:p w:rsidR="009970FE" w:rsidRDefault="001F6EDE">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Varchar </w:t>
            </w:r>
          </w:p>
        </w:tc>
        <w:tc>
          <w:tcPr>
            <w:tcW w:w="1000" w:type="pct"/>
            <w:tcMar>
              <w:top w:w="100" w:type="dxa"/>
              <w:left w:w="100" w:type="dxa"/>
              <w:bottom w:w="100" w:type="dxa"/>
              <w:right w:w="100" w:type="dxa"/>
            </w:tcMar>
          </w:tcPr>
          <w:p w:rsidR="009970FE" w:rsidRDefault="001F6EDE">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255</w:t>
            </w:r>
          </w:p>
        </w:tc>
        <w:tc>
          <w:tcPr>
            <w:tcW w:w="1000" w:type="pct"/>
            <w:tcMar>
              <w:top w:w="100" w:type="dxa"/>
              <w:left w:w="100" w:type="dxa"/>
              <w:bottom w:w="100" w:type="dxa"/>
              <w:right w:w="100" w:type="dxa"/>
            </w:tcMar>
          </w:tcPr>
          <w:p w:rsidR="009970FE" w:rsidRDefault="001F6EDE">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Có</w:t>
            </w:r>
          </w:p>
        </w:tc>
        <w:tc>
          <w:tcPr>
            <w:tcW w:w="1000" w:type="pct"/>
            <w:tcMar>
              <w:top w:w="100" w:type="dxa"/>
              <w:left w:w="100" w:type="dxa"/>
              <w:bottom w:w="100" w:type="dxa"/>
              <w:right w:w="100" w:type="dxa"/>
            </w:tcMar>
          </w:tcPr>
          <w:p w:rsidR="009970FE" w:rsidRDefault="001F6EDE">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Trạng thái (OPEN / CLOSED) </w:t>
            </w:r>
          </w:p>
        </w:tc>
      </w:tr>
    </w:tbl>
    <w:p w:rsidR="009970FE" w:rsidRDefault="009970FE">
      <w:pPr>
        <w:rPr>
          <w:rFonts w:ascii="Times New Roman" w:eastAsia="Times New Roman" w:hAnsi="Times New Roman" w:cs="Times New Roman"/>
          <w:sz w:val="26"/>
          <w:szCs w:val="26"/>
        </w:rPr>
      </w:pPr>
    </w:p>
    <w:p w:rsidR="009970FE" w:rsidRDefault="001F6EDE">
      <w:p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Mô tả:</w:t>
      </w:r>
      <w:r>
        <w:rPr>
          <w:rFonts w:ascii="Times New Roman" w:eastAsia="Times New Roman" w:hAnsi="Times New Roman" w:cs="Times New Roman"/>
          <w:sz w:val="26"/>
          <w:szCs w:val="26"/>
        </w:rPr>
        <w:t xml:space="preserve"> Chứa dữ liệu về các không gian làm việc tổng thể. Trường </w:t>
      </w:r>
      <w:r>
        <w:rPr>
          <w:rFonts w:ascii="Roboto Mono" w:eastAsia="Roboto Mono" w:hAnsi="Roboto Mono" w:cs="Roboto Mono"/>
          <w:color w:val="188038"/>
          <w:sz w:val="26"/>
          <w:szCs w:val="26"/>
        </w:rPr>
        <w:t>mo_ta</w:t>
      </w:r>
      <w:r>
        <w:rPr>
          <w:rFonts w:ascii="Times New Roman" w:eastAsia="Times New Roman" w:hAnsi="Times New Roman" w:cs="Times New Roman"/>
          <w:sz w:val="26"/>
          <w:szCs w:val="26"/>
        </w:rPr>
        <w:t xml:space="preserve"> được sử dụng làm ngữ cảnh (Context) truyền vào cho AI khi khởi tạo các nhiệm vụ con bên trong dự án này. </w:t>
      </w:r>
    </w:p>
    <w:p w:rsidR="009970FE" w:rsidRDefault="001F6EDE">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Bảng nhiệm vụ</w:t>
      </w:r>
    </w:p>
    <w:tbl>
      <w:tblPr>
        <w:tblStyle w:val="Style22"/>
        <w:tblW w:w="4997" w:type="pct"/>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2280"/>
        <w:gridCol w:w="1506"/>
        <w:gridCol w:w="1506"/>
        <w:gridCol w:w="1507"/>
        <w:gridCol w:w="2800"/>
      </w:tblGrid>
      <w:tr w:rsidR="009970FE">
        <w:tc>
          <w:tcPr>
            <w:tcW w:w="1000" w:type="pct"/>
            <w:tcMar>
              <w:top w:w="100" w:type="dxa"/>
              <w:left w:w="100" w:type="dxa"/>
              <w:bottom w:w="100" w:type="dxa"/>
              <w:right w:w="100" w:type="dxa"/>
            </w:tcMar>
          </w:tcPr>
          <w:p w:rsidR="009970FE" w:rsidRDefault="001F6EDE">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Tên cột </w:t>
            </w:r>
          </w:p>
        </w:tc>
        <w:tc>
          <w:tcPr>
            <w:tcW w:w="1000" w:type="pct"/>
            <w:tcMar>
              <w:top w:w="100" w:type="dxa"/>
              <w:left w:w="100" w:type="dxa"/>
              <w:bottom w:w="100" w:type="dxa"/>
              <w:right w:w="100" w:type="dxa"/>
            </w:tcMar>
          </w:tcPr>
          <w:p w:rsidR="009970FE" w:rsidRDefault="001F6EDE">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Kiểu dữ liệu </w:t>
            </w:r>
          </w:p>
        </w:tc>
        <w:tc>
          <w:tcPr>
            <w:tcW w:w="1000" w:type="pct"/>
            <w:tcMar>
              <w:top w:w="100" w:type="dxa"/>
              <w:left w:w="100" w:type="dxa"/>
              <w:bottom w:w="100" w:type="dxa"/>
              <w:right w:w="100" w:type="dxa"/>
            </w:tcMar>
          </w:tcPr>
          <w:p w:rsidR="009970FE" w:rsidRDefault="001F6EDE">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Độ rộng </w:t>
            </w:r>
          </w:p>
        </w:tc>
        <w:tc>
          <w:tcPr>
            <w:tcW w:w="1000" w:type="pct"/>
            <w:tcMar>
              <w:top w:w="100" w:type="dxa"/>
              <w:left w:w="100" w:type="dxa"/>
              <w:bottom w:w="100" w:type="dxa"/>
              <w:right w:w="100" w:type="dxa"/>
            </w:tcMar>
          </w:tcPr>
          <w:p w:rsidR="009970FE" w:rsidRDefault="001F6EDE">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Null </w:t>
            </w:r>
          </w:p>
        </w:tc>
        <w:tc>
          <w:tcPr>
            <w:tcW w:w="1000" w:type="pct"/>
            <w:tcMar>
              <w:top w:w="100" w:type="dxa"/>
              <w:left w:w="100" w:type="dxa"/>
              <w:bottom w:w="100" w:type="dxa"/>
              <w:right w:w="100" w:type="dxa"/>
            </w:tcMar>
          </w:tcPr>
          <w:p w:rsidR="009970FE" w:rsidRDefault="001F6EDE">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Ghi chú</w:t>
            </w:r>
          </w:p>
        </w:tc>
      </w:tr>
      <w:tr w:rsidR="009970FE">
        <w:tc>
          <w:tcPr>
            <w:tcW w:w="1000" w:type="pct"/>
            <w:tcMar>
              <w:top w:w="100" w:type="dxa"/>
              <w:left w:w="100" w:type="dxa"/>
              <w:bottom w:w="100" w:type="dxa"/>
              <w:right w:w="100" w:type="dxa"/>
            </w:tcMar>
          </w:tcPr>
          <w:p w:rsidR="009970FE" w:rsidRDefault="001F6EDE">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id</w:t>
            </w:r>
          </w:p>
        </w:tc>
        <w:tc>
          <w:tcPr>
            <w:tcW w:w="1000" w:type="pct"/>
            <w:tcMar>
              <w:top w:w="100" w:type="dxa"/>
              <w:left w:w="100" w:type="dxa"/>
              <w:bottom w:w="100" w:type="dxa"/>
              <w:right w:w="100" w:type="dxa"/>
            </w:tcMar>
          </w:tcPr>
          <w:p w:rsidR="009970FE" w:rsidRDefault="001F6EDE">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Int </w:t>
            </w:r>
          </w:p>
        </w:tc>
        <w:tc>
          <w:tcPr>
            <w:tcW w:w="1000" w:type="pct"/>
            <w:tcMar>
              <w:top w:w="100" w:type="dxa"/>
              <w:left w:w="100" w:type="dxa"/>
              <w:bottom w:w="100" w:type="dxa"/>
              <w:right w:w="100" w:type="dxa"/>
            </w:tcMar>
          </w:tcPr>
          <w:p w:rsidR="009970FE" w:rsidRDefault="001F6EDE">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11</w:t>
            </w:r>
          </w:p>
        </w:tc>
        <w:tc>
          <w:tcPr>
            <w:tcW w:w="1000" w:type="pct"/>
            <w:tcMar>
              <w:top w:w="100" w:type="dxa"/>
              <w:left w:w="100" w:type="dxa"/>
              <w:bottom w:w="100" w:type="dxa"/>
              <w:right w:w="100" w:type="dxa"/>
            </w:tcMar>
          </w:tcPr>
          <w:p w:rsidR="009970FE" w:rsidRDefault="001F6EDE">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Không</w:t>
            </w:r>
          </w:p>
        </w:tc>
        <w:tc>
          <w:tcPr>
            <w:tcW w:w="1000" w:type="pct"/>
            <w:tcMar>
              <w:top w:w="100" w:type="dxa"/>
              <w:left w:w="100" w:type="dxa"/>
              <w:bottom w:w="100" w:type="dxa"/>
              <w:right w:w="100" w:type="dxa"/>
            </w:tcMar>
          </w:tcPr>
          <w:p w:rsidR="009970FE" w:rsidRDefault="001F6EDE">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Khóa chính, tự động tăng </w:t>
            </w:r>
          </w:p>
        </w:tc>
      </w:tr>
      <w:tr w:rsidR="009970FE">
        <w:tc>
          <w:tcPr>
            <w:tcW w:w="1000" w:type="pct"/>
            <w:tcMar>
              <w:top w:w="100" w:type="dxa"/>
              <w:left w:w="100" w:type="dxa"/>
              <w:bottom w:w="100" w:type="dxa"/>
              <w:right w:w="100" w:type="dxa"/>
            </w:tcMar>
          </w:tcPr>
          <w:p w:rsidR="009970FE" w:rsidRDefault="001F6EDE">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tieu_de </w:t>
            </w:r>
          </w:p>
        </w:tc>
        <w:tc>
          <w:tcPr>
            <w:tcW w:w="1000" w:type="pct"/>
            <w:tcMar>
              <w:top w:w="100" w:type="dxa"/>
              <w:left w:w="100" w:type="dxa"/>
              <w:bottom w:w="100" w:type="dxa"/>
              <w:right w:w="100" w:type="dxa"/>
            </w:tcMar>
          </w:tcPr>
          <w:p w:rsidR="009970FE" w:rsidRDefault="001F6EDE">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Varchar </w:t>
            </w:r>
          </w:p>
        </w:tc>
        <w:tc>
          <w:tcPr>
            <w:tcW w:w="1000" w:type="pct"/>
            <w:tcMar>
              <w:top w:w="100" w:type="dxa"/>
              <w:left w:w="100" w:type="dxa"/>
              <w:bottom w:w="100" w:type="dxa"/>
              <w:right w:w="100" w:type="dxa"/>
            </w:tcMar>
          </w:tcPr>
          <w:p w:rsidR="009970FE" w:rsidRDefault="001F6EDE">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255</w:t>
            </w:r>
          </w:p>
        </w:tc>
        <w:tc>
          <w:tcPr>
            <w:tcW w:w="1000" w:type="pct"/>
            <w:tcMar>
              <w:top w:w="100" w:type="dxa"/>
              <w:left w:w="100" w:type="dxa"/>
              <w:bottom w:w="100" w:type="dxa"/>
              <w:right w:w="100" w:type="dxa"/>
            </w:tcMar>
          </w:tcPr>
          <w:p w:rsidR="009970FE" w:rsidRDefault="001F6EDE">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Có</w:t>
            </w:r>
          </w:p>
        </w:tc>
        <w:tc>
          <w:tcPr>
            <w:tcW w:w="1000" w:type="pct"/>
            <w:tcMar>
              <w:top w:w="100" w:type="dxa"/>
              <w:left w:w="100" w:type="dxa"/>
              <w:bottom w:w="100" w:type="dxa"/>
              <w:right w:w="100" w:type="dxa"/>
            </w:tcMar>
          </w:tcPr>
          <w:p w:rsidR="009970FE" w:rsidRDefault="001F6EDE">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Tên công việc ngắn gọn </w:t>
            </w:r>
          </w:p>
        </w:tc>
      </w:tr>
      <w:tr w:rsidR="009970FE">
        <w:tc>
          <w:tcPr>
            <w:tcW w:w="1000" w:type="pct"/>
            <w:tcMar>
              <w:top w:w="100" w:type="dxa"/>
              <w:left w:w="100" w:type="dxa"/>
              <w:bottom w:w="100" w:type="dxa"/>
              <w:right w:w="100" w:type="dxa"/>
            </w:tcMar>
          </w:tcPr>
          <w:p w:rsidR="009970FE" w:rsidRDefault="001F6EDE">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noi_dung </w:t>
            </w:r>
          </w:p>
        </w:tc>
        <w:tc>
          <w:tcPr>
            <w:tcW w:w="1000" w:type="pct"/>
            <w:tcMar>
              <w:top w:w="100" w:type="dxa"/>
              <w:left w:w="100" w:type="dxa"/>
              <w:bottom w:w="100" w:type="dxa"/>
              <w:right w:w="100" w:type="dxa"/>
            </w:tcMar>
          </w:tcPr>
          <w:p w:rsidR="009970FE" w:rsidRDefault="001F6EDE">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Text</w:t>
            </w:r>
          </w:p>
        </w:tc>
        <w:tc>
          <w:tcPr>
            <w:tcW w:w="1000" w:type="pct"/>
            <w:tcMar>
              <w:top w:w="100" w:type="dxa"/>
              <w:left w:w="100" w:type="dxa"/>
              <w:bottom w:w="100" w:type="dxa"/>
              <w:right w:w="100" w:type="dxa"/>
            </w:tcMar>
          </w:tcPr>
          <w:p w:rsidR="009970FE" w:rsidRDefault="001F6EDE">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w:t>
            </w:r>
          </w:p>
        </w:tc>
        <w:tc>
          <w:tcPr>
            <w:tcW w:w="1000" w:type="pct"/>
            <w:tcMar>
              <w:top w:w="100" w:type="dxa"/>
              <w:left w:w="100" w:type="dxa"/>
              <w:bottom w:w="100" w:type="dxa"/>
              <w:right w:w="100" w:type="dxa"/>
            </w:tcMar>
          </w:tcPr>
          <w:p w:rsidR="009970FE" w:rsidRDefault="001F6EDE">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Có</w:t>
            </w:r>
          </w:p>
        </w:tc>
        <w:tc>
          <w:tcPr>
            <w:tcW w:w="1000" w:type="pct"/>
            <w:tcMar>
              <w:top w:w="100" w:type="dxa"/>
              <w:left w:w="100" w:type="dxa"/>
              <w:bottom w:w="100" w:type="dxa"/>
              <w:right w:w="100" w:type="dxa"/>
            </w:tcMar>
          </w:tcPr>
          <w:p w:rsidR="009970FE" w:rsidRDefault="001F6EDE">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Hướng dẫn chi tiết (Có thể do AI sinh) </w:t>
            </w:r>
          </w:p>
        </w:tc>
      </w:tr>
      <w:tr w:rsidR="009970FE">
        <w:tc>
          <w:tcPr>
            <w:tcW w:w="1000" w:type="pct"/>
            <w:tcMar>
              <w:top w:w="100" w:type="dxa"/>
              <w:left w:w="100" w:type="dxa"/>
              <w:bottom w:w="100" w:type="dxa"/>
              <w:right w:w="100" w:type="dxa"/>
            </w:tcMar>
          </w:tcPr>
          <w:p w:rsidR="009970FE" w:rsidRDefault="001F6EDE">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deadline </w:t>
            </w:r>
          </w:p>
        </w:tc>
        <w:tc>
          <w:tcPr>
            <w:tcW w:w="1000" w:type="pct"/>
            <w:tcMar>
              <w:top w:w="100" w:type="dxa"/>
              <w:left w:w="100" w:type="dxa"/>
              <w:bottom w:w="100" w:type="dxa"/>
              <w:right w:w="100" w:type="dxa"/>
            </w:tcMar>
          </w:tcPr>
          <w:p w:rsidR="009970FE" w:rsidRDefault="001F6EDE">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Date</w:t>
            </w:r>
          </w:p>
        </w:tc>
        <w:tc>
          <w:tcPr>
            <w:tcW w:w="1000" w:type="pct"/>
            <w:tcMar>
              <w:top w:w="100" w:type="dxa"/>
              <w:left w:w="100" w:type="dxa"/>
              <w:bottom w:w="100" w:type="dxa"/>
              <w:right w:w="100" w:type="dxa"/>
            </w:tcMar>
          </w:tcPr>
          <w:p w:rsidR="009970FE" w:rsidRDefault="001F6EDE">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w:t>
            </w:r>
          </w:p>
        </w:tc>
        <w:tc>
          <w:tcPr>
            <w:tcW w:w="1000" w:type="pct"/>
            <w:tcMar>
              <w:top w:w="100" w:type="dxa"/>
              <w:left w:w="100" w:type="dxa"/>
              <w:bottom w:w="100" w:type="dxa"/>
              <w:right w:w="100" w:type="dxa"/>
            </w:tcMar>
          </w:tcPr>
          <w:p w:rsidR="009970FE" w:rsidRDefault="001F6EDE">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Có</w:t>
            </w:r>
          </w:p>
        </w:tc>
        <w:tc>
          <w:tcPr>
            <w:tcW w:w="1000" w:type="pct"/>
            <w:tcMar>
              <w:top w:w="100" w:type="dxa"/>
              <w:left w:w="100" w:type="dxa"/>
              <w:bottom w:w="100" w:type="dxa"/>
              <w:right w:w="100" w:type="dxa"/>
            </w:tcMar>
          </w:tcPr>
          <w:p w:rsidR="009970FE" w:rsidRDefault="001F6EDE">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Hạn chót hoàn thành </w:t>
            </w:r>
          </w:p>
        </w:tc>
      </w:tr>
      <w:tr w:rsidR="009970FE">
        <w:tc>
          <w:tcPr>
            <w:tcW w:w="1000" w:type="pct"/>
            <w:tcMar>
              <w:top w:w="100" w:type="dxa"/>
              <w:left w:w="100" w:type="dxa"/>
              <w:bottom w:w="100" w:type="dxa"/>
              <w:right w:w="100" w:type="dxa"/>
            </w:tcMar>
          </w:tcPr>
          <w:p w:rsidR="009970FE" w:rsidRDefault="001F6EDE">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trang_thai </w:t>
            </w:r>
          </w:p>
        </w:tc>
        <w:tc>
          <w:tcPr>
            <w:tcW w:w="1000" w:type="pct"/>
            <w:tcMar>
              <w:top w:w="100" w:type="dxa"/>
              <w:left w:w="100" w:type="dxa"/>
              <w:bottom w:w="100" w:type="dxa"/>
              <w:right w:w="100" w:type="dxa"/>
            </w:tcMar>
          </w:tcPr>
          <w:p w:rsidR="009970FE" w:rsidRDefault="001F6EDE">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Varchar </w:t>
            </w:r>
          </w:p>
        </w:tc>
        <w:tc>
          <w:tcPr>
            <w:tcW w:w="1000" w:type="pct"/>
            <w:tcMar>
              <w:top w:w="100" w:type="dxa"/>
              <w:left w:w="100" w:type="dxa"/>
              <w:bottom w:w="100" w:type="dxa"/>
              <w:right w:w="100" w:type="dxa"/>
            </w:tcMar>
          </w:tcPr>
          <w:p w:rsidR="009970FE" w:rsidRDefault="001F6EDE">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255</w:t>
            </w:r>
          </w:p>
        </w:tc>
        <w:tc>
          <w:tcPr>
            <w:tcW w:w="1000" w:type="pct"/>
            <w:tcMar>
              <w:top w:w="100" w:type="dxa"/>
              <w:left w:w="100" w:type="dxa"/>
              <w:bottom w:w="100" w:type="dxa"/>
              <w:right w:w="100" w:type="dxa"/>
            </w:tcMar>
          </w:tcPr>
          <w:p w:rsidR="009970FE" w:rsidRDefault="001F6EDE">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Có</w:t>
            </w:r>
          </w:p>
        </w:tc>
        <w:tc>
          <w:tcPr>
            <w:tcW w:w="1000" w:type="pct"/>
            <w:tcMar>
              <w:top w:w="100" w:type="dxa"/>
              <w:left w:w="100" w:type="dxa"/>
              <w:bottom w:w="100" w:type="dxa"/>
              <w:right w:w="100" w:type="dxa"/>
            </w:tcMar>
          </w:tcPr>
          <w:p w:rsidR="009970FE" w:rsidRDefault="001F6EDE">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Tiến độ (TODO/DOING/DONE) </w:t>
            </w:r>
          </w:p>
        </w:tc>
      </w:tr>
      <w:tr w:rsidR="009970FE">
        <w:tc>
          <w:tcPr>
            <w:tcW w:w="1000" w:type="pct"/>
            <w:tcMar>
              <w:top w:w="100" w:type="dxa"/>
              <w:left w:w="100" w:type="dxa"/>
              <w:bottom w:w="100" w:type="dxa"/>
              <w:right w:w="100" w:type="dxa"/>
            </w:tcMar>
          </w:tcPr>
          <w:p w:rsidR="009970FE" w:rsidRDefault="001F6EDE">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du_an_id </w:t>
            </w:r>
          </w:p>
        </w:tc>
        <w:tc>
          <w:tcPr>
            <w:tcW w:w="1000" w:type="pct"/>
            <w:tcMar>
              <w:top w:w="100" w:type="dxa"/>
              <w:left w:w="100" w:type="dxa"/>
              <w:bottom w:w="100" w:type="dxa"/>
              <w:right w:w="100" w:type="dxa"/>
            </w:tcMar>
          </w:tcPr>
          <w:p w:rsidR="009970FE" w:rsidRDefault="001F6EDE">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Int</w:t>
            </w:r>
          </w:p>
        </w:tc>
        <w:tc>
          <w:tcPr>
            <w:tcW w:w="1000" w:type="pct"/>
            <w:tcMar>
              <w:top w:w="100" w:type="dxa"/>
              <w:left w:w="100" w:type="dxa"/>
              <w:bottom w:w="100" w:type="dxa"/>
              <w:right w:w="100" w:type="dxa"/>
            </w:tcMar>
          </w:tcPr>
          <w:p w:rsidR="009970FE" w:rsidRDefault="001F6EDE">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11</w:t>
            </w:r>
          </w:p>
        </w:tc>
        <w:tc>
          <w:tcPr>
            <w:tcW w:w="1000" w:type="pct"/>
            <w:tcMar>
              <w:top w:w="100" w:type="dxa"/>
              <w:left w:w="100" w:type="dxa"/>
              <w:bottom w:w="100" w:type="dxa"/>
              <w:right w:w="100" w:type="dxa"/>
            </w:tcMar>
          </w:tcPr>
          <w:p w:rsidR="009970FE" w:rsidRDefault="001F6EDE">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Có</w:t>
            </w:r>
          </w:p>
        </w:tc>
        <w:tc>
          <w:tcPr>
            <w:tcW w:w="1000" w:type="pct"/>
            <w:tcMar>
              <w:top w:w="100" w:type="dxa"/>
              <w:left w:w="100" w:type="dxa"/>
              <w:bottom w:w="100" w:type="dxa"/>
              <w:right w:w="100" w:type="dxa"/>
            </w:tcMar>
          </w:tcPr>
          <w:p w:rsidR="009970FE" w:rsidRDefault="001F6EDE">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Khóa ngoại trỏ đến dự án </w:t>
            </w:r>
          </w:p>
        </w:tc>
      </w:tr>
      <w:tr w:rsidR="009970FE">
        <w:tc>
          <w:tcPr>
            <w:tcW w:w="1000" w:type="pct"/>
            <w:tcMar>
              <w:top w:w="100" w:type="dxa"/>
              <w:left w:w="100" w:type="dxa"/>
              <w:bottom w:w="100" w:type="dxa"/>
              <w:right w:w="100" w:type="dxa"/>
            </w:tcMar>
          </w:tcPr>
          <w:p w:rsidR="009970FE" w:rsidRDefault="001F6EDE">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nguoi_thuc_hien_id </w:t>
            </w:r>
          </w:p>
        </w:tc>
        <w:tc>
          <w:tcPr>
            <w:tcW w:w="1000" w:type="pct"/>
            <w:tcMar>
              <w:top w:w="100" w:type="dxa"/>
              <w:left w:w="100" w:type="dxa"/>
              <w:bottom w:w="100" w:type="dxa"/>
              <w:right w:w="100" w:type="dxa"/>
            </w:tcMar>
          </w:tcPr>
          <w:p w:rsidR="009970FE" w:rsidRDefault="001F6EDE">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Int</w:t>
            </w:r>
          </w:p>
        </w:tc>
        <w:tc>
          <w:tcPr>
            <w:tcW w:w="1000" w:type="pct"/>
            <w:tcMar>
              <w:top w:w="100" w:type="dxa"/>
              <w:left w:w="100" w:type="dxa"/>
              <w:bottom w:w="100" w:type="dxa"/>
              <w:right w:w="100" w:type="dxa"/>
            </w:tcMar>
          </w:tcPr>
          <w:p w:rsidR="009970FE" w:rsidRDefault="001F6EDE">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11</w:t>
            </w:r>
          </w:p>
        </w:tc>
        <w:tc>
          <w:tcPr>
            <w:tcW w:w="1000" w:type="pct"/>
            <w:tcMar>
              <w:top w:w="100" w:type="dxa"/>
              <w:left w:w="100" w:type="dxa"/>
              <w:bottom w:w="100" w:type="dxa"/>
              <w:right w:w="100" w:type="dxa"/>
            </w:tcMar>
          </w:tcPr>
          <w:p w:rsidR="009970FE" w:rsidRDefault="001F6EDE">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Có</w:t>
            </w:r>
          </w:p>
        </w:tc>
        <w:tc>
          <w:tcPr>
            <w:tcW w:w="1000" w:type="pct"/>
            <w:tcMar>
              <w:top w:w="100" w:type="dxa"/>
              <w:left w:w="100" w:type="dxa"/>
              <w:bottom w:w="100" w:type="dxa"/>
              <w:right w:w="100" w:type="dxa"/>
            </w:tcMar>
          </w:tcPr>
          <w:p w:rsidR="009970FE" w:rsidRDefault="001F6EDE">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Khóa ngoại trỏ đến người dùng (Phân công trực tiếp) </w:t>
            </w:r>
          </w:p>
        </w:tc>
      </w:tr>
    </w:tbl>
    <w:p w:rsidR="009970FE" w:rsidRDefault="001F6EDE">
      <w:p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Mô tả:</w:t>
      </w:r>
      <w:r>
        <w:rPr>
          <w:rFonts w:ascii="Times New Roman" w:eastAsia="Times New Roman" w:hAnsi="Times New Roman" w:cs="Times New Roman"/>
          <w:sz w:val="26"/>
          <w:szCs w:val="26"/>
        </w:rPr>
        <w:t xml:space="preserve"> Đây là bảng trung tâm của hệ thống, lưu trữ các công việc cụ thể. Cột noi_dung sử dụng kiểu Text để có thể lưu trữ các đoạn văn bản dài do</w:t>
      </w:r>
      <w:r>
        <w:rPr>
          <w:rFonts w:ascii="Times New Roman" w:eastAsia="Times New Roman" w:hAnsi="Times New Roman" w:cs="Times New Roman"/>
          <w:sz w:val="26"/>
          <w:szCs w:val="26"/>
        </w:rPr>
        <w:t xml:space="preserve"> API Google Gemini trả về. </w:t>
      </w:r>
    </w:p>
    <w:p w:rsidR="009970FE" w:rsidRDefault="001F6EDE">
      <w:p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Bảng dữ liệu phân công (Nhiều - Nhiều)</w:t>
      </w:r>
    </w:p>
    <w:tbl>
      <w:tblPr>
        <w:tblStyle w:val="Style23"/>
        <w:tblW w:w="4997" w:type="pct"/>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919"/>
        <w:gridCol w:w="1920"/>
        <w:gridCol w:w="1920"/>
        <w:gridCol w:w="1920"/>
        <w:gridCol w:w="1920"/>
      </w:tblGrid>
      <w:tr w:rsidR="009970FE">
        <w:tc>
          <w:tcPr>
            <w:tcW w:w="1000" w:type="pct"/>
            <w:tcMar>
              <w:top w:w="100" w:type="dxa"/>
              <w:left w:w="100" w:type="dxa"/>
              <w:bottom w:w="100" w:type="dxa"/>
              <w:right w:w="100" w:type="dxa"/>
            </w:tcMar>
          </w:tcPr>
          <w:p w:rsidR="009970FE" w:rsidRDefault="001F6EDE">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Tên cột </w:t>
            </w:r>
          </w:p>
        </w:tc>
        <w:tc>
          <w:tcPr>
            <w:tcW w:w="1000" w:type="pct"/>
            <w:tcMar>
              <w:top w:w="100" w:type="dxa"/>
              <w:left w:w="100" w:type="dxa"/>
              <w:bottom w:w="100" w:type="dxa"/>
              <w:right w:w="100" w:type="dxa"/>
            </w:tcMar>
          </w:tcPr>
          <w:p w:rsidR="009970FE" w:rsidRDefault="001F6EDE">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Kiểu dữ liệu </w:t>
            </w:r>
          </w:p>
        </w:tc>
        <w:tc>
          <w:tcPr>
            <w:tcW w:w="1000" w:type="pct"/>
            <w:tcMar>
              <w:top w:w="100" w:type="dxa"/>
              <w:left w:w="100" w:type="dxa"/>
              <w:bottom w:w="100" w:type="dxa"/>
              <w:right w:w="100" w:type="dxa"/>
            </w:tcMar>
          </w:tcPr>
          <w:p w:rsidR="009970FE" w:rsidRDefault="001F6EDE">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Độ rộng </w:t>
            </w:r>
          </w:p>
        </w:tc>
        <w:tc>
          <w:tcPr>
            <w:tcW w:w="1000" w:type="pct"/>
            <w:tcMar>
              <w:top w:w="100" w:type="dxa"/>
              <w:left w:w="100" w:type="dxa"/>
              <w:bottom w:w="100" w:type="dxa"/>
              <w:right w:w="100" w:type="dxa"/>
            </w:tcMar>
          </w:tcPr>
          <w:p w:rsidR="009970FE" w:rsidRDefault="001F6EDE">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Null </w:t>
            </w:r>
          </w:p>
        </w:tc>
        <w:tc>
          <w:tcPr>
            <w:tcW w:w="1000" w:type="pct"/>
            <w:tcMar>
              <w:top w:w="100" w:type="dxa"/>
              <w:left w:w="100" w:type="dxa"/>
              <w:bottom w:w="100" w:type="dxa"/>
              <w:right w:w="100" w:type="dxa"/>
            </w:tcMar>
          </w:tcPr>
          <w:p w:rsidR="009970FE" w:rsidRDefault="001F6EDE">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Ghi chú</w:t>
            </w:r>
          </w:p>
        </w:tc>
      </w:tr>
      <w:tr w:rsidR="009970FE">
        <w:tc>
          <w:tcPr>
            <w:tcW w:w="1000" w:type="pct"/>
            <w:tcMar>
              <w:top w:w="100" w:type="dxa"/>
              <w:left w:w="100" w:type="dxa"/>
              <w:bottom w:w="100" w:type="dxa"/>
              <w:right w:w="100" w:type="dxa"/>
            </w:tcMar>
          </w:tcPr>
          <w:p w:rsidR="009970FE" w:rsidRDefault="001F6EDE">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nhiem_vu_id </w:t>
            </w:r>
          </w:p>
        </w:tc>
        <w:tc>
          <w:tcPr>
            <w:tcW w:w="1000" w:type="pct"/>
            <w:tcMar>
              <w:top w:w="100" w:type="dxa"/>
              <w:left w:w="100" w:type="dxa"/>
              <w:bottom w:w="100" w:type="dxa"/>
              <w:right w:w="100" w:type="dxa"/>
            </w:tcMar>
          </w:tcPr>
          <w:p w:rsidR="009970FE" w:rsidRDefault="001F6EDE">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Int </w:t>
            </w:r>
          </w:p>
        </w:tc>
        <w:tc>
          <w:tcPr>
            <w:tcW w:w="1000" w:type="pct"/>
            <w:tcMar>
              <w:top w:w="100" w:type="dxa"/>
              <w:left w:w="100" w:type="dxa"/>
              <w:bottom w:w="100" w:type="dxa"/>
              <w:right w:w="100" w:type="dxa"/>
            </w:tcMar>
          </w:tcPr>
          <w:p w:rsidR="009970FE" w:rsidRDefault="001F6EDE">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11</w:t>
            </w:r>
          </w:p>
        </w:tc>
        <w:tc>
          <w:tcPr>
            <w:tcW w:w="1000" w:type="pct"/>
            <w:tcMar>
              <w:top w:w="100" w:type="dxa"/>
              <w:left w:w="100" w:type="dxa"/>
              <w:bottom w:w="100" w:type="dxa"/>
              <w:right w:w="100" w:type="dxa"/>
            </w:tcMar>
          </w:tcPr>
          <w:p w:rsidR="009970FE" w:rsidRDefault="001F6EDE">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Có</w:t>
            </w:r>
          </w:p>
        </w:tc>
        <w:tc>
          <w:tcPr>
            <w:tcW w:w="1000" w:type="pct"/>
            <w:tcMar>
              <w:top w:w="100" w:type="dxa"/>
              <w:left w:w="100" w:type="dxa"/>
              <w:bottom w:w="100" w:type="dxa"/>
              <w:right w:w="100" w:type="dxa"/>
            </w:tcMar>
          </w:tcPr>
          <w:p w:rsidR="009970FE" w:rsidRDefault="001F6EDE">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Khóa ngoại trỏ đến nhiệm vụ </w:t>
            </w:r>
          </w:p>
        </w:tc>
      </w:tr>
      <w:tr w:rsidR="009970FE">
        <w:tc>
          <w:tcPr>
            <w:tcW w:w="1000" w:type="pct"/>
            <w:tcMar>
              <w:top w:w="100" w:type="dxa"/>
              <w:left w:w="100" w:type="dxa"/>
              <w:bottom w:w="100" w:type="dxa"/>
              <w:right w:w="100" w:type="dxa"/>
            </w:tcMar>
          </w:tcPr>
          <w:p w:rsidR="009970FE" w:rsidRDefault="001F6EDE">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nguoi_dung_id </w:t>
            </w:r>
          </w:p>
        </w:tc>
        <w:tc>
          <w:tcPr>
            <w:tcW w:w="1000" w:type="pct"/>
            <w:tcMar>
              <w:top w:w="100" w:type="dxa"/>
              <w:left w:w="100" w:type="dxa"/>
              <w:bottom w:w="100" w:type="dxa"/>
              <w:right w:w="100" w:type="dxa"/>
            </w:tcMar>
          </w:tcPr>
          <w:p w:rsidR="009970FE" w:rsidRDefault="001F6EDE">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Int </w:t>
            </w:r>
          </w:p>
        </w:tc>
        <w:tc>
          <w:tcPr>
            <w:tcW w:w="1000" w:type="pct"/>
            <w:tcMar>
              <w:top w:w="100" w:type="dxa"/>
              <w:left w:w="100" w:type="dxa"/>
              <w:bottom w:w="100" w:type="dxa"/>
              <w:right w:w="100" w:type="dxa"/>
            </w:tcMar>
          </w:tcPr>
          <w:p w:rsidR="009970FE" w:rsidRDefault="001F6EDE">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11</w:t>
            </w:r>
          </w:p>
        </w:tc>
        <w:tc>
          <w:tcPr>
            <w:tcW w:w="1000" w:type="pct"/>
            <w:tcMar>
              <w:top w:w="100" w:type="dxa"/>
              <w:left w:w="100" w:type="dxa"/>
              <w:bottom w:w="100" w:type="dxa"/>
              <w:right w:w="100" w:type="dxa"/>
            </w:tcMar>
          </w:tcPr>
          <w:p w:rsidR="009970FE" w:rsidRDefault="001F6EDE">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Có</w:t>
            </w:r>
          </w:p>
        </w:tc>
        <w:tc>
          <w:tcPr>
            <w:tcW w:w="1000" w:type="pct"/>
            <w:tcMar>
              <w:top w:w="100" w:type="dxa"/>
              <w:left w:w="100" w:type="dxa"/>
              <w:bottom w:w="100" w:type="dxa"/>
              <w:right w:w="100" w:type="dxa"/>
            </w:tcMar>
          </w:tcPr>
          <w:p w:rsidR="009970FE" w:rsidRDefault="001F6EDE">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Khóa ngoại trỏ đến người dùng </w:t>
            </w:r>
          </w:p>
        </w:tc>
      </w:tr>
    </w:tbl>
    <w:p w:rsidR="009970FE" w:rsidRDefault="001F6EDE">
      <w:p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Mô tả:</w:t>
      </w:r>
      <w:r>
        <w:rPr>
          <w:rFonts w:ascii="Times New Roman" w:eastAsia="Times New Roman" w:hAnsi="Times New Roman" w:cs="Times New Roman"/>
          <w:sz w:val="26"/>
          <w:szCs w:val="26"/>
        </w:rPr>
        <w:t xml:space="preserve"> Bảng ánh xạ dùng để giải quyết mối quan hệ nhiều - nhiều trong Entity Framework của Hibernate, cho phép một nhiệm vụ có thể giao cho nhiều nhân sự cùng thực hiện. </w:t>
      </w:r>
    </w:p>
    <w:p w:rsidR="009970FE" w:rsidRDefault="001F6EDE">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Bảng bình luận</w:t>
      </w:r>
    </w:p>
    <w:tbl>
      <w:tblPr>
        <w:tblStyle w:val="Style24"/>
        <w:tblW w:w="4997" w:type="pct"/>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919"/>
        <w:gridCol w:w="1920"/>
        <w:gridCol w:w="1920"/>
        <w:gridCol w:w="1920"/>
        <w:gridCol w:w="1920"/>
      </w:tblGrid>
      <w:tr w:rsidR="009970FE">
        <w:tc>
          <w:tcPr>
            <w:tcW w:w="1000" w:type="pct"/>
            <w:tcMar>
              <w:top w:w="100" w:type="dxa"/>
              <w:left w:w="100" w:type="dxa"/>
              <w:bottom w:w="100" w:type="dxa"/>
              <w:right w:w="100" w:type="dxa"/>
            </w:tcMar>
          </w:tcPr>
          <w:p w:rsidR="009970FE" w:rsidRDefault="001F6EDE">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Tên cột </w:t>
            </w:r>
          </w:p>
        </w:tc>
        <w:tc>
          <w:tcPr>
            <w:tcW w:w="1000" w:type="pct"/>
            <w:tcMar>
              <w:top w:w="100" w:type="dxa"/>
              <w:left w:w="100" w:type="dxa"/>
              <w:bottom w:w="100" w:type="dxa"/>
              <w:right w:w="100" w:type="dxa"/>
            </w:tcMar>
          </w:tcPr>
          <w:p w:rsidR="009970FE" w:rsidRDefault="001F6EDE">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Kiểu dữ liệu </w:t>
            </w:r>
          </w:p>
        </w:tc>
        <w:tc>
          <w:tcPr>
            <w:tcW w:w="1000" w:type="pct"/>
            <w:tcMar>
              <w:top w:w="100" w:type="dxa"/>
              <w:left w:w="100" w:type="dxa"/>
              <w:bottom w:w="100" w:type="dxa"/>
              <w:right w:w="100" w:type="dxa"/>
            </w:tcMar>
          </w:tcPr>
          <w:p w:rsidR="009970FE" w:rsidRDefault="001F6EDE">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Độ rộng </w:t>
            </w:r>
          </w:p>
        </w:tc>
        <w:tc>
          <w:tcPr>
            <w:tcW w:w="1000" w:type="pct"/>
            <w:tcMar>
              <w:top w:w="100" w:type="dxa"/>
              <w:left w:w="100" w:type="dxa"/>
              <w:bottom w:w="100" w:type="dxa"/>
              <w:right w:w="100" w:type="dxa"/>
            </w:tcMar>
          </w:tcPr>
          <w:p w:rsidR="009970FE" w:rsidRDefault="001F6EDE">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Null </w:t>
            </w:r>
          </w:p>
        </w:tc>
        <w:tc>
          <w:tcPr>
            <w:tcW w:w="1000" w:type="pct"/>
            <w:tcMar>
              <w:top w:w="100" w:type="dxa"/>
              <w:left w:w="100" w:type="dxa"/>
              <w:bottom w:w="100" w:type="dxa"/>
              <w:right w:w="100" w:type="dxa"/>
            </w:tcMar>
          </w:tcPr>
          <w:p w:rsidR="009970FE" w:rsidRDefault="001F6EDE">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Ghi chú</w:t>
            </w:r>
          </w:p>
        </w:tc>
      </w:tr>
      <w:tr w:rsidR="009970FE">
        <w:tc>
          <w:tcPr>
            <w:tcW w:w="1000" w:type="pct"/>
            <w:tcMar>
              <w:top w:w="100" w:type="dxa"/>
              <w:left w:w="100" w:type="dxa"/>
              <w:bottom w:w="100" w:type="dxa"/>
              <w:right w:w="100" w:type="dxa"/>
            </w:tcMar>
          </w:tcPr>
          <w:p w:rsidR="009970FE" w:rsidRDefault="001F6EDE">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id</w:t>
            </w:r>
          </w:p>
        </w:tc>
        <w:tc>
          <w:tcPr>
            <w:tcW w:w="1000" w:type="pct"/>
            <w:tcMar>
              <w:top w:w="100" w:type="dxa"/>
              <w:left w:w="100" w:type="dxa"/>
              <w:bottom w:w="100" w:type="dxa"/>
              <w:right w:w="100" w:type="dxa"/>
            </w:tcMar>
          </w:tcPr>
          <w:p w:rsidR="009970FE" w:rsidRDefault="001F6EDE">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Int </w:t>
            </w:r>
          </w:p>
        </w:tc>
        <w:tc>
          <w:tcPr>
            <w:tcW w:w="1000" w:type="pct"/>
            <w:tcMar>
              <w:top w:w="100" w:type="dxa"/>
              <w:left w:w="100" w:type="dxa"/>
              <w:bottom w:w="100" w:type="dxa"/>
              <w:right w:w="100" w:type="dxa"/>
            </w:tcMar>
          </w:tcPr>
          <w:p w:rsidR="009970FE" w:rsidRDefault="001F6EDE">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11</w:t>
            </w:r>
          </w:p>
        </w:tc>
        <w:tc>
          <w:tcPr>
            <w:tcW w:w="1000" w:type="pct"/>
            <w:tcMar>
              <w:top w:w="100" w:type="dxa"/>
              <w:left w:w="100" w:type="dxa"/>
              <w:bottom w:w="100" w:type="dxa"/>
              <w:right w:w="100" w:type="dxa"/>
            </w:tcMar>
          </w:tcPr>
          <w:p w:rsidR="009970FE" w:rsidRDefault="001F6EDE">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Không</w:t>
            </w:r>
          </w:p>
        </w:tc>
        <w:tc>
          <w:tcPr>
            <w:tcW w:w="1000" w:type="pct"/>
            <w:tcMar>
              <w:top w:w="100" w:type="dxa"/>
              <w:left w:w="100" w:type="dxa"/>
              <w:bottom w:w="100" w:type="dxa"/>
              <w:right w:w="100" w:type="dxa"/>
            </w:tcMar>
          </w:tcPr>
          <w:p w:rsidR="009970FE" w:rsidRDefault="001F6EDE">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Khóa chính, </w:t>
            </w:r>
            <w:r>
              <w:rPr>
                <w:rFonts w:ascii="Times New Roman" w:eastAsia="Times New Roman" w:hAnsi="Times New Roman" w:cs="Times New Roman"/>
                <w:sz w:val="26"/>
                <w:szCs w:val="26"/>
              </w:rPr>
              <w:t xml:space="preserve">tự động tăng </w:t>
            </w:r>
          </w:p>
        </w:tc>
      </w:tr>
      <w:tr w:rsidR="009970FE">
        <w:tc>
          <w:tcPr>
            <w:tcW w:w="1000" w:type="pct"/>
            <w:tcMar>
              <w:top w:w="100" w:type="dxa"/>
              <w:left w:w="100" w:type="dxa"/>
              <w:bottom w:w="100" w:type="dxa"/>
              <w:right w:w="100" w:type="dxa"/>
            </w:tcMar>
          </w:tcPr>
          <w:p w:rsidR="009970FE" w:rsidRDefault="001F6EDE">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noi_dung </w:t>
            </w:r>
          </w:p>
        </w:tc>
        <w:tc>
          <w:tcPr>
            <w:tcW w:w="1000" w:type="pct"/>
            <w:tcMar>
              <w:top w:w="100" w:type="dxa"/>
              <w:left w:w="100" w:type="dxa"/>
              <w:bottom w:w="100" w:type="dxa"/>
              <w:right w:w="100" w:type="dxa"/>
            </w:tcMar>
          </w:tcPr>
          <w:p w:rsidR="009970FE" w:rsidRDefault="001F6EDE">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Text</w:t>
            </w:r>
          </w:p>
        </w:tc>
        <w:tc>
          <w:tcPr>
            <w:tcW w:w="1000" w:type="pct"/>
            <w:tcMar>
              <w:top w:w="100" w:type="dxa"/>
              <w:left w:w="100" w:type="dxa"/>
              <w:bottom w:w="100" w:type="dxa"/>
              <w:right w:w="100" w:type="dxa"/>
            </w:tcMar>
          </w:tcPr>
          <w:p w:rsidR="009970FE" w:rsidRDefault="001F6EDE">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w:t>
            </w:r>
          </w:p>
        </w:tc>
        <w:tc>
          <w:tcPr>
            <w:tcW w:w="1000" w:type="pct"/>
            <w:tcMar>
              <w:top w:w="100" w:type="dxa"/>
              <w:left w:w="100" w:type="dxa"/>
              <w:bottom w:w="100" w:type="dxa"/>
              <w:right w:w="100" w:type="dxa"/>
            </w:tcMar>
          </w:tcPr>
          <w:p w:rsidR="009970FE" w:rsidRDefault="001F6EDE">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Có</w:t>
            </w:r>
          </w:p>
        </w:tc>
        <w:tc>
          <w:tcPr>
            <w:tcW w:w="1000" w:type="pct"/>
            <w:tcMar>
              <w:top w:w="100" w:type="dxa"/>
              <w:left w:w="100" w:type="dxa"/>
              <w:bottom w:w="100" w:type="dxa"/>
              <w:right w:w="100" w:type="dxa"/>
            </w:tcMar>
          </w:tcPr>
          <w:p w:rsidR="009970FE" w:rsidRDefault="001F6EDE">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Nội dung trao đổi </w:t>
            </w:r>
          </w:p>
        </w:tc>
      </w:tr>
      <w:tr w:rsidR="009970FE">
        <w:tc>
          <w:tcPr>
            <w:tcW w:w="1000" w:type="pct"/>
            <w:tcMar>
              <w:top w:w="100" w:type="dxa"/>
              <w:left w:w="100" w:type="dxa"/>
              <w:bottom w:w="100" w:type="dxa"/>
              <w:right w:w="100" w:type="dxa"/>
            </w:tcMar>
          </w:tcPr>
          <w:p w:rsidR="009970FE" w:rsidRDefault="001F6EDE">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thoi_gian_tao </w:t>
            </w:r>
          </w:p>
        </w:tc>
        <w:tc>
          <w:tcPr>
            <w:tcW w:w="1000" w:type="pct"/>
            <w:tcMar>
              <w:top w:w="100" w:type="dxa"/>
              <w:left w:w="100" w:type="dxa"/>
              <w:bottom w:w="100" w:type="dxa"/>
              <w:right w:w="100" w:type="dxa"/>
            </w:tcMar>
          </w:tcPr>
          <w:p w:rsidR="009970FE" w:rsidRDefault="001F6EDE">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Datetime </w:t>
            </w:r>
          </w:p>
        </w:tc>
        <w:tc>
          <w:tcPr>
            <w:tcW w:w="1000" w:type="pct"/>
            <w:tcMar>
              <w:top w:w="100" w:type="dxa"/>
              <w:left w:w="100" w:type="dxa"/>
              <w:bottom w:w="100" w:type="dxa"/>
              <w:right w:w="100" w:type="dxa"/>
            </w:tcMar>
          </w:tcPr>
          <w:p w:rsidR="009970FE" w:rsidRDefault="001F6EDE">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6</w:t>
            </w:r>
          </w:p>
        </w:tc>
        <w:tc>
          <w:tcPr>
            <w:tcW w:w="1000" w:type="pct"/>
            <w:tcMar>
              <w:top w:w="100" w:type="dxa"/>
              <w:left w:w="100" w:type="dxa"/>
              <w:bottom w:w="100" w:type="dxa"/>
              <w:right w:w="100" w:type="dxa"/>
            </w:tcMar>
          </w:tcPr>
          <w:p w:rsidR="009970FE" w:rsidRDefault="001F6EDE">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Có</w:t>
            </w:r>
          </w:p>
        </w:tc>
        <w:tc>
          <w:tcPr>
            <w:tcW w:w="1000" w:type="pct"/>
            <w:tcMar>
              <w:top w:w="100" w:type="dxa"/>
              <w:left w:w="100" w:type="dxa"/>
              <w:bottom w:w="100" w:type="dxa"/>
              <w:right w:w="100" w:type="dxa"/>
            </w:tcMar>
          </w:tcPr>
          <w:p w:rsidR="009970FE" w:rsidRDefault="001F6EDE">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Dấu vết thời gian </w:t>
            </w:r>
          </w:p>
        </w:tc>
      </w:tr>
      <w:tr w:rsidR="009970FE">
        <w:tc>
          <w:tcPr>
            <w:tcW w:w="1000" w:type="pct"/>
            <w:tcMar>
              <w:top w:w="100" w:type="dxa"/>
              <w:left w:w="100" w:type="dxa"/>
              <w:bottom w:w="100" w:type="dxa"/>
              <w:right w:w="100" w:type="dxa"/>
            </w:tcMar>
          </w:tcPr>
          <w:p w:rsidR="009970FE" w:rsidRDefault="001F6EDE">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nguoi_dung_id </w:t>
            </w:r>
          </w:p>
        </w:tc>
        <w:tc>
          <w:tcPr>
            <w:tcW w:w="1000" w:type="pct"/>
            <w:tcMar>
              <w:top w:w="100" w:type="dxa"/>
              <w:left w:w="100" w:type="dxa"/>
              <w:bottom w:w="100" w:type="dxa"/>
              <w:right w:w="100" w:type="dxa"/>
            </w:tcMar>
          </w:tcPr>
          <w:p w:rsidR="009970FE" w:rsidRDefault="001F6EDE">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Int</w:t>
            </w:r>
          </w:p>
        </w:tc>
        <w:tc>
          <w:tcPr>
            <w:tcW w:w="1000" w:type="pct"/>
            <w:tcMar>
              <w:top w:w="100" w:type="dxa"/>
              <w:left w:w="100" w:type="dxa"/>
              <w:bottom w:w="100" w:type="dxa"/>
              <w:right w:w="100" w:type="dxa"/>
            </w:tcMar>
          </w:tcPr>
          <w:p w:rsidR="009970FE" w:rsidRDefault="001F6EDE">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11</w:t>
            </w:r>
          </w:p>
        </w:tc>
        <w:tc>
          <w:tcPr>
            <w:tcW w:w="1000" w:type="pct"/>
            <w:tcMar>
              <w:top w:w="100" w:type="dxa"/>
              <w:left w:w="100" w:type="dxa"/>
              <w:bottom w:w="100" w:type="dxa"/>
              <w:right w:w="100" w:type="dxa"/>
            </w:tcMar>
          </w:tcPr>
          <w:p w:rsidR="009970FE" w:rsidRDefault="001F6EDE">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Có</w:t>
            </w:r>
          </w:p>
        </w:tc>
        <w:tc>
          <w:tcPr>
            <w:tcW w:w="1000" w:type="pct"/>
            <w:tcMar>
              <w:top w:w="100" w:type="dxa"/>
              <w:left w:w="100" w:type="dxa"/>
              <w:bottom w:w="100" w:type="dxa"/>
              <w:right w:w="100" w:type="dxa"/>
            </w:tcMar>
          </w:tcPr>
          <w:p w:rsidR="009970FE" w:rsidRDefault="001F6EDE">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Khóa ngoại (Người viết) </w:t>
            </w:r>
          </w:p>
        </w:tc>
      </w:tr>
      <w:tr w:rsidR="009970FE">
        <w:tc>
          <w:tcPr>
            <w:tcW w:w="1000" w:type="pct"/>
            <w:tcMar>
              <w:top w:w="100" w:type="dxa"/>
              <w:left w:w="100" w:type="dxa"/>
              <w:bottom w:w="100" w:type="dxa"/>
              <w:right w:w="100" w:type="dxa"/>
            </w:tcMar>
          </w:tcPr>
          <w:p w:rsidR="009970FE" w:rsidRDefault="001F6EDE">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nhiem_vu_id </w:t>
            </w:r>
          </w:p>
        </w:tc>
        <w:tc>
          <w:tcPr>
            <w:tcW w:w="1000" w:type="pct"/>
            <w:tcMar>
              <w:top w:w="100" w:type="dxa"/>
              <w:left w:w="100" w:type="dxa"/>
              <w:bottom w:w="100" w:type="dxa"/>
              <w:right w:w="100" w:type="dxa"/>
            </w:tcMar>
          </w:tcPr>
          <w:p w:rsidR="009970FE" w:rsidRDefault="001F6EDE">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Int</w:t>
            </w:r>
          </w:p>
        </w:tc>
        <w:tc>
          <w:tcPr>
            <w:tcW w:w="1000" w:type="pct"/>
            <w:tcMar>
              <w:top w:w="100" w:type="dxa"/>
              <w:left w:w="100" w:type="dxa"/>
              <w:bottom w:w="100" w:type="dxa"/>
              <w:right w:w="100" w:type="dxa"/>
            </w:tcMar>
          </w:tcPr>
          <w:p w:rsidR="009970FE" w:rsidRDefault="001F6EDE">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11</w:t>
            </w:r>
          </w:p>
        </w:tc>
        <w:tc>
          <w:tcPr>
            <w:tcW w:w="1000" w:type="pct"/>
            <w:tcMar>
              <w:top w:w="100" w:type="dxa"/>
              <w:left w:w="100" w:type="dxa"/>
              <w:bottom w:w="100" w:type="dxa"/>
              <w:right w:w="100" w:type="dxa"/>
            </w:tcMar>
          </w:tcPr>
          <w:p w:rsidR="009970FE" w:rsidRDefault="001F6EDE">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Có</w:t>
            </w:r>
          </w:p>
        </w:tc>
        <w:tc>
          <w:tcPr>
            <w:tcW w:w="1000" w:type="pct"/>
            <w:tcMar>
              <w:top w:w="100" w:type="dxa"/>
              <w:left w:w="100" w:type="dxa"/>
              <w:bottom w:w="100" w:type="dxa"/>
              <w:right w:w="100" w:type="dxa"/>
            </w:tcMar>
          </w:tcPr>
          <w:p w:rsidR="009970FE" w:rsidRDefault="001F6EDE">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Khóa ngoại (Nhiệm vụ được bình luận) </w:t>
            </w:r>
          </w:p>
        </w:tc>
      </w:tr>
    </w:tbl>
    <w:p w:rsidR="009970FE" w:rsidRDefault="001F6EDE">
      <w:p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Mô tả:</w:t>
      </w:r>
      <w:r>
        <w:rPr>
          <w:rFonts w:ascii="Times New Roman" w:eastAsia="Times New Roman" w:hAnsi="Times New Roman" w:cs="Times New Roman"/>
          <w:sz w:val="26"/>
          <w:szCs w:val="26"/>
        </w:rPr>
        <w:t xml:space="preserve"> Lưu trữ lịch sử trao đổi, báo cáo tiến độ bằng văn bản của các thành viên ngay bên trong chi tiết của từng nhiệm vụ. </w:t>
      </w:r>
    </w:p>
    <w:p w:rsidR="009970FE" w:rsidRDefault="001F6EDE">
      <w:pPr>
        <w:pStyle w:val="Heading1"/>
        <w:jc w:val="center"/>
        <w:rPr>
          <w:rFonts w:ascii="Times New Roman" w:eastAsia="Times New Roman" w:hAnsi="Times New Roman" w:cs="Times New Roman"/>
          <w:b/>
          <w:bCs/>
          <w:color w:val="auto"/>
          <w:sz w:val="30"/>
          <w:szCs w:val="30"/>
        </w:rPr>
      </w:pPr>
      <w:bookmarkStart w:id="45" w:name="_uhysq1agcklx" w:colFirst="0" w:colLast="0"/>
      <w:bookmarkStart w:id="46" w:name="_Toc13391"/>
      <w:bookmarkEnd w:id="45"/>
      <w:r>
        <w:rPr>
          <w:rFonts w:ascii="Times New Roman" w:eastAsia="Times New Roman" w:hAnsi="Times New Roman" w:cs="Times New Roman"/>
          <w:b/>
          <w:bCs/>
          <w:color w:val="auto"/>
          <w:sz w:val="30"/>
          <w:szCs w:val="30"/>
        </w:rPr>
        <w:t>CHƯƠNG 5: THIẾT KẾ CHỨC NĂNG</w:t>
      </w:r>
      <w:bookmarkEnd w:id="46"/>
    </w:p>
    <w:p w:rsidR="009970FE" w:rsidRDefault="001F6EDE">
      <w:pPr>
        <w:pStyle w:val="Heading2"/>
        <w:rPr>
          <w:rFonts w:ascii="Times New Roman" w:eastAsia="Times New Roman" w:hAnsi="Times New Roman" w:cs="Times New Roman"/>
          <w:sz w:val="26"/>
          <w:szCs w:val="26"/>
        </w:rPr>
      </w:pPr>
      <w:bookmarkStart w:id="47" w:name="_2523c5kvq7mc" w:colFirst="0" w:colLast="0"/>
      <w:bookmarkStart w:id="48" w:name="_Toc4007"/>
      <w:bookmarkEnd w:id="47"/>
      <w:r>
        <w:rPr>
          <w:rFonts w:ascii="Times New Roman" w:eastAsia="Times New Roman" w:hAnsi="Times New Roman" w:cs="Times New Roman"/>
          <w:color w:val="auto"/>
          <w:sz w:val="26"/>
          <w:szCs w:val="26"/>
        </w:rPr>
        <w:t>5.1. Chức năng Đăng nhập hệ thống</w:t>
      </w:r>
      <w:bookmarkEnd w:id="48"/>
    </w:p>
    <w:p w:rsidR="009970FE" w:rsidRDefault="001F6EDE">
      <w:bookmarkStart w:id="49" w:name="_fdd16829xogg" w:colFirst="0" w:colLast="0"/>
      <w:bookmarkEnd w:id="49"/>
      <w:r>
        <w:rPr>
          <w:noProof/>
          <w:lang w:val="en-US"/>
        </w:rPr>
        <w:drawing>
          <wp:inline distT="114300" distB="114300" distL="114300" distR="114300" wp14:anchorId="5134D5B8" wp14:editId="72F7CF2E">
            <wp:extent cx="5730875" cy="3302000"/>
            <wp:effectExtent l="0" t="0" r="0" b="0"/>
            <wp:docPr id="7" name="image11.png"/>
            <wp:cNvGraphicFramePr/>
            <a:graphic xmlns:a="http://schemas.openxmlformats.org/drawingml/2006/main">
              <a:graphicData uri="http://schemas.openxmlformats.org/drawingml/2006/picture">
                <pic:pic xmlns:pic="http://schemas.openxmlformats.org/drawingml/2006/picture">
                  <pic:nvPicPr>
                    <pic:cNvPr id="7" name="image11.png"/>
                    <pic:cNvPicPr preferRelativeResize="0"/>
                  </pic:nvPicPr>
                  <pic:blipFill>
                    <a:blip r:embed="rId21"/>
                    <a:srcRect/>
                    <a:stretch>
                      <a:fillRect/>
                    </a:stretch>
                  </pic:blipFill>
                  <pic:spPr>
                    <a:xfrm>
                      <a:off x="0" y="0"/>
                      <a:ext cx="5731200" cy="3302000"/>
                    </a:xfrm>
                    <a:prstGeom prst="rect">
                      <a:avLst/>
                    </a:prstGeom>
                  </pic:spPr>
                </pic:pic>
              </a:graphicData>
            </a:graphic>
          </wp:inline>
        </w:drawing>
      </w:r>
    </w:p>
    <w:p w:rsidR="009970FE" w:rsidRDefault="001F6EDE">
      <w:pPr>
        <w:pStyle w:val="Caption"/>
        <w:jc w:val="center"/>
        <w:rPr>
          <w:lang w:val="en-US"/>
        </w:rPr>
      </w:pPr>
      <w:r>
        <w:rPr>
          <w:rFonts w:ascii="Times New Roman" w:hAnsi="Times New Roman" w:cs="Times New Roman"/>
          <w:sz w:val="26"/>
          <w:szCs w:val="26"/>
        </w:rPr>
        <w:t xml:space="preserve">Hình </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Hình \* ARABIC </w:instrText>
      </w:r>
      <w:r>
        <w:rPr>
          <w:rFonts w:ascii="Times New Roman" w:hAnsi="Times New Roman" w:cs="Times New Roman"/>
          <w:sz w:val="26"/>
          <w:szCs w:val="26"/>
        </w:rPr>
        <w:fldChar w:fldCharType="separate"/>
      </w:r>
      <w:r>
        <w:rPr>
          <w:rFonts w:ascii="Times New Roman" w:hAnsi="Times New Roman" w:cs="Times New Roman"/>
          <w:sz w:val="26"/>
          <w:szCs w:val="26"/>
        </w:rPr>
        <w:t>3</w:t>
      </w:r>
      <w:r>
        <w:rPr>
          <w:rFonts w:ascii="Times New Roman" w:hAnsi="Times New Roman" w:cs="Times New Roman"/>
          <w:sz w:val="26"/>
          <w:szCs w:val="26"/>
        </w:rPr>
        <w:fldChar w:fldCharType="end"/>
      </w:r>
      <w:bookmarkStart w:id="50" w:name="_Toc7532"/>
      <w:r>
        <w:rPr>
          <w:rFonts w:ascii="Times New Roman" w:hAnsi="Times New Roman" w:cs="Times New Roman"/>
          <w:sz w:val="26"/>
          <w:szCs w:val="26"/>
          <w:lang w:val="en-US"/>
        </w:rPr>
        <w:t>: Ch</w:t>
      </w:r>
      <w:r>
        <w:rPr>
          <w:rFonts w:ascii="Times New Roman" w:hAnsi="Times New Roman" w:cs="Times New Roman"/>
          <w:sz w:val="26"/>
          <w:szCs w:val="26"/>
          <w:lang w:val="en-US"/>
        </w:rPr>
        <w:t>ứ</w:t>
      </w:r>
      <w:r>
        <w:rPr>
          <w:rFonts w:ascii="Times New Roman" w:hAnsi="Times New Roman" w:cs="Times New Roman"/>
          <w:sz w:val="26"/>
          <w:szCs w:val="26"/>
          <w:lang w:val="en-US"/>
        </w:rPr>
        <w:t>c năng Đăng nh</w:t>
      </w:r>
      <w:r>
        <w:rPr>
          <w:rFonts w:ascii="Times New Roman" w:hAnsi="Times New Roman" w:cs="Times New Roman"/>
          <w:sz w:val="26"/>
          <w:szCs w:val="26"/>
          <w:lang w:val="en-US"/>
        </w:rPr>
        <w:t>ậ</w:t>
      </w:r>
      <w:r>
        <w:rPr>
          <w:rFonts w:ascii="Times New Roman" w:hAnsi="Times New Roman" w:cs="Times New Roman"/>
          <w:sz w:val="26"/>
          <w:szCs w:val="26"/>
          <w:lang w:val="en-US"/>
        </w:rPr>
        <w:t>p h</w:t>
      </w:r>
      <w:r>
        <w:rPr>
          <w:rFonts w:ascii="Times New Roman" w:hAnsi="Times New Roman" w:cs="Times New Roman"/>
          <w:sz w:val="26"/>
          <w:szCs w:val="26"/>
          <w:lang w:val="en-US"/>
        </w:rPr>
        <w:t>ệ</w:t>
      </w:r>
      <w:r>
        <w:rPr>
          <w:rFonts w:ascii="Times New Roman" w:hAnsi="Times New Roman" w:cs="Times New Roman"/>
          <w:sz w:val="26"/>
          <w:szCs w:val="26"/>
          <w:lang w:val="en-US"/>
        </w:rPr>
        <w:t xml:space="preserve"> th</w:t>
      </w:r>
      <w:r>
        <w:rPr>
          <w:rFonts w:ascii="Times New Roman" w:hAnsi="Times New Roman" w:cs="Times New Roman"/>
          <w:sz w:val="26"/>
          <w:szCs w:val="26"/>
          <w:lang w:val="en-US"/>
        </w:rPr>
        <w:t>ố</w:t>
      </w:r>
      <w:r>
        <w:rPr>
          <w:rFonts w:ascii="Times New Roman" w:hAnsi="Times New Roman" w:cs="Times New Roman"/>
          <w:sz w:val="26"/>
          <w:szCs w:val="26"/>
          <w:lang w:val="en-US"/>
        </w:rPr>
        <w:t>ng</w:t>
      </w:r>
      <w:bookmarkEnd w:id="50"/>
    </w:p>
    <w:p w:rsidR="009970FE" w:rsidRDefault="001F6EDE">
      <w:pPr>
        <w:jc w:val="both"/>
      </w:pPr>
      <w:r>
        <w:rPr>
          <w:rFonts w:ascii="Times New Roman" w:eastAsia="Times New Roman" w:hAnsi="Times New Roman" w:cs="Times New Roman"/>
          <w:sz w:val="26"/>
          <w:szCs w:val="26"/>
        </w:rPr>
        <w:t>Khi người dù</w:t>
      </w:r>
      <w:r>
        <w:rPr>
          <w:rFonts w:ascii="Times New Roman" w:eastAsia="Times New Roman" w:hAnsi="Times New Roman" w:cs="Times New Roman"/>
          <w:sz w:val="26"/>
          <w:szCs w:val="26"/>
        </w:rPr>
        <w:t>ng truy cập vào trang đăng nhập, họ nhập tên tài khoản và mật khẩu vào các ô tương ứng rồi bấm "Đăng nhập". Hệ thống sẽ thực hiện đối chiếu thông tin với cơ sở dữ liệu. Nếu tài khoản không tồn tại hoặc sai mật khẩu, hệ thống giữ nguyên người dùng tại trang</w:t>
      </w:r>
      <w:r>
        <w:rPr>
          <w:rFonts w:ascii="Times New Roman" w:eastAsia="Times New Roman" w:hAnsi="Times New Roman" w:cs="Times New Roman"/>
          <w:sz w:val="26"/>
          <w:szCs w:val="26"/>
        </w:rPr>
        <w:t xml:space="preserve"> đăng nhập và hiển thị thông báo lỗi bằng chữ màu đỏ để người dùng thử lại. Nếu thông tin khớp, hệ thống tạo một phiên làm việc (Session) để lưu trữ thông tin cá nhân và quyền hạn (Leader/Member), sau đó điều hướng người dùng thẳng về trang Dashboard để bắ</w:t>
      </w:r>
      <w:r>
        <w:rPr>
          <w:rFonts w:ascii="Times New Roman" w:eastAsia="Times New Roman" w:hAnsi="Times New Roman" w:cs="Times New Roman"/>
          <w:sz w:val="26"/>
          <w:szCs w:val="26"/>
        </w:rPr>
        <w:t>t đầu làm việc.</w:t>
      </w:r>
      <w:r>
        <w:t xml:space="preserve"> </w:t>
      </w:r>
    </w:p>
    <w:p w:rsidR="009970FE" w:rsidRDefault="001F6EDE">
      <w:pPr>
        <w:pStyle w:val="Heading2"/>
        <w:rPr>
          <w:color w:val="auto"/>
        </w:rPr>
      </w:pPr>
      <w:bookmarkStart w:id="51" w:name="_n4igsq4drixe" w:colFirst="0" w:colLast="0"/>
      <w:bookmarkStart w:id="52" w:name="_Toc28871"/>
      <w:bookmarkEnd w:id="51"/>
      <w:r>
        <w:rPr>
          <w:rFonts w:ascii="Times New Roman" w:eastAsia="Times New Roman" w:hAnsi="Times New Roman" w:cs="Times New Roman"/>
          <w:color w:val="auto"/>
          <w:sz w:val="26"/>
          <w:szCs w:val="26"/>
        </w:rPr>
        <w:t>5.2. Chức năng Thêm nhiệm vụ mới (Tích hợp AI)</w:t>
      </w:r>
      <w:bookmarkEnd w:id="52"/>
      <w:r>
        <w:rPr>
          <w:rFonts w:ascii="Times New Roman" w:eastAsia="Times New Roman" w:hAnsi="Times New Roman" w:cs="Times New Roman"/>
          <w:color w:val="auto"/>
          <w:sz w:val="26"/>
          <w:szCs w:val="26"/>
        </w:rPr>
        <w:t xml:space="preserve"> </w:t>
      </w:r>
      <w:r>
        <w:rPr>
          <w:color w:val="auto"/>
        </w:rPr>
        <w:t xml:space="preserve"> </w:t>
      </w:r>
    </w:p>
    <w:p w:rsidR="009970FE" w:rsidRDefault="001F6EDE">
      <w:r>
        <w:rPr>
          <w:noProof/>
          <w:lang w:val="en-US"/>
        </w:rPr>
        <w:drawing>
          <wp:inline distT="114300" distB="114300" distL="114300" distR="114300" wp14:anchorId="27D401A9" wp14:editId="0B50843E">
            <wp:extent cx="5730875" cy="3937000"/>
            <wp:effectExtent l="0" t="0" r="0" b="0"/>
            <wp:docPr id="4" name="image7.png"/>
            <wp:cNvGraphicFramePr/>
            <a:graphic xmlns:a="http://schemas.openxmlformats.org/drawingml/2006/main">
              <a:graphicData uri="http://schemas.openxmlformats.org/drawingml/2006/picture">
                <pic:pic xmlns:pic="http://schemas.openxmlformats.org/drawingml/2006/picture">
                  <pic:nvPicPr>
                    <pic:cNvPr id="4" name="image7.png"/>
                    <pic:cNvPicPr preferRelativeResize="0"/>
                  </pic:nvPicPr>
                  <pic:blipFill>
                    <a:blip r:embed="rId22"/>
                    <a:srcRect/>
                    <a:stretch>
                      <a:fillRect/>
                    </a:stretch>
                  </pic:blipFill>
                  <pic:spPr>
                    <a:xfrm>
                      <a:off x="0" y="0"/>
                      <a:ext cx="5731200" cy="3937000"/>
                    </a:xfrm>
                    <a:prstGeom prst="rect">
                      <a:avLst/>
                    </a:prstGeom>
                  </pic:spPr>
                </pic:pic>
              </a:graphicData>
            </a:graphic>
          </wp:inline>
        </w:drawing>
      </w:r>
    </w:p>
    <w:p w:rsidR="009970FE" w:rsidRDefault="001F6EDE">
      <w:pPr>
        <w:pStyle w:val="Caption"/>
        <w:jc w:val="center"/>
        <w:rPr>
          <w:rFonts w:ascii="Times New Roman" w:hAnsi="Times New Roman" w:cs="Times New Roman"/>
          <w:sz w:val="26"/>
          <w:szCs w:val="26"/>
          <w:lang w:val="en-US"/>
        </w:rPr>
      </w:pPr>
      <w:r>
        <w:rPr>
          <w:rFonts w:ascii="Times New Roman" w:hAnsi="Times New Roman" w:cs="Times New Roman"/>
          <w:sz w:val="26"/>
          <w:szCs w:val="26"/>
        </w:rPr>
        <w:t xml:space="preserve">Hình </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Hình \* ARABIC </w:instrText>
      </w:r>
      <w:r>
        <w:rPr>
          <w:rFonts w:ascii="Times New Roman" w:hAnsi="Times New Roman" w:cs="Times New Roman"/>
          <w:sz w:val="26"/>
          <w:szCs w:val="26"/>
        </w:rPr>
        <w:fldChar w:fldCharType="separate"/>
      </w:r>
      <w:r>
        <w:rPr>
          <w:rFonts w:ascii="Times New Roman" w:hAnsi="Times New Roman" w:cs="Times New Roman"/>
          <w:sz w:val="26"/>
          <w:szCs w:val="26"/>
        </w:rPr>
        <w:t>4</w:t>
      </w:r>
      <w:r>
        <w:rPr>
          <w:rFonts w:ascii="Times New Roman" w:hAnsi="Times New Roman" w:cs="Times New Roman"/>
          <w:sz w:val="26"/>
          <w:szCs w:val="26"/>
        </w:rPr>
        <w:fldChar w:fldCharType="end"/>
      </w:r>
      <w:bookmarkStart w:id="53" w:name="_Toc15394"/>
      <w:r>
        <w:rPr>
          <w:rFonts w:ascii="Times New Roman" w:hAnsi="Times New Roman" w:cs="Times New Roman"/>
          <w:sz w:val="26"/>
          <w:szCs w:val="26"/>
          <w:lang w:val="en-US"/>
        </w:rPr>
        <w:t>: Ch</w:t>
      </w:r>
      <w:r>
        <w:rPr>
          <w:rFonts w:ascii="Times New Roman" w:hAnsi="Times New Roman" w:cs="Times New Roman"/>
          <w:sz w:val="26"/>
          <w:szCs w:val="26"/>
          <w:lang w:val="en-US"/>
        </w:rPr>
        <w:t>ứ</w:t>
      </w:r>
      <w:r>
        <w:rPr>
          <w:rFonts w:ascii="Times New Roman" w:hAnsi="Times New Roman" w:cs="Times New Roman"/>
          <w:sz w:val="26"/>
          <w:szCs w:val="26"/>
          <w:lang w:val="en-US"/>
        </w:rPr>
        <w:t>c năng Thêm nhi</w:t>
      </w:r>
      <w:r>
        <w:rPr>
          <w:rFonts w:ascii="Times New Roman" w:hAnsi="Times New Roman" w:cs="Times New Roman"/>
          <w:sz w:val="26"/>
          <w:szCs w:val="26"/>
          <w:lang w:val="en-US"/>
        </w:rPr>
        <w:t>ệ</w:t>
      </w:r>
      <w:r>
        <w:rPr>
          <w:rFonts w:ascii="Times New Roman" w:hAnsi="Times New Roman" w:cs="Times New Roman"/>
          <w:sz w:val="26"/>
          <w:szCs w:val="26"/>
          <w:lang w:val="en-US"/>
        </w:rPr>
        <w:t>m v</w:t>
      </w:r>
      <w:r>
        <w:rPr>
          <w:rFonts w:ascii="Times New Roman" w:hAnsi="Times New Roman" w:cs="Times New Roman"/>
          <w:sz w:val="26"/>
          <w:szCs w:val="26"/>
          <w:lang w:val="en-US"/>
        </w:rPr>
        <w:t>ụ</w:t>
      </w:r>
      <w:r>
        <w:rPr>
          <w:rFonts w:ascii="Times New Roman" w:hAnsi="Times New Roman" w:cs="Times New Roman"/>
          <w:sz w:val="26"/>
          <w:szCs w:val="26"/>
          <w:lang w:val="en-US"/>
        </w:rPr>
        <w:t xml:space="preserve"> m</w:t>
      </w:r>
      <w:r>
        <w:rPr>
          <w:rFonts w:ascii="Times New Roman" w:hAnsi="Times New Roman" w:cs="Times New Roman"/>
          <w:sz w:val="26"/>
          <w:szCs w:val="26"/>
          <w:lang w:val="en-US"/>
        </w:rPr>
        <w:t>ớ</w:t>
      </w:r>
      <w:r>
        <w:rPr>
          <w:rFonts w:ascii="Times New Roman" w:hAnsi="Times New Roman" w:cs="Times New Roman"/>
          <w:sz w:val="26"/>
          <w:szCs w:val="26"/>
          <w:lang w:val="en-US"/>
        </w:rPr>
        <w:t>i (Tích h</w:t>
      </w:r>
      <w:r>
        <w:rPr>
          <w:rFonts w:ascii="Times New Roman" w:hAnsi="Times New Roman" w:cs="Times New Roman"/>
          <w:sz w:val="26"/>
          <w:szCs w:val="26"/>
          <w:lang w:val="en-US"/>
        </w:rPr>
        <w:t>ợ</w:t>
      </w:r>
      <w:r>
        <w:rPr>
          <w:rFonts w:ascii="Times New Roman" w:hAnsi="Times New Roman" w:cs="Times New Roman"/>
          <w:sz w:val="26"/>
          <w:szCs w:val="26"/>
          <w:lang w:val="en-US"/>
        </w:rPr>
        <w:t>p AI)</w:t>
      </w:r>
      <w:bookmarkEnd w:id="53"/>
    </w:p>
    <w:p w:rsidR="009970FE" w:rsidRDefault="001F6EDE">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Để tạo nhiệm vụ mới, người dùng (Leader) bấm vào nút "Thêm mới"</w:t>
      </w:r>
      <w:r>
        <w:rPr>
          <w:rFonts w:ascii="Times New Roman" w:eastAsia="Times New Roman" w:hAnsi="Times New Roman" w:cs="Times New Roman"/>
          <w:sz w:val="26"/>
          <w:szCs w:val="26"/>
        </w:rPr>
        <w:t xml:space="preserve">. Một hộp thoại (Modal) hiện ra cho phép nhập tiêu đề và chọn dự án. Tại đây, Leader nhấn vào nút "✨ Gợi ý từ AI". Hệ thống sẽ gửi tiêu đề dự án lên máy chủ, kết nối tới API của Google Gemini để phân tích và tự động điền các đầu mục công việc chi tiết vào </w:t>
      </w:r>
      <w:r>
        <w:rPr>
          <w:rFonts w:ascii="Times New Roman" w:eastAsia="Times New Roman" w:hAnsi="Times New Roman" w:cs="Times New Roman"/>
          <w:sz w:val="26"/>
          <w:szCs w:val="26"/>
        </w:rPr>
        <w:t xml:space="preserve">ô nội dung. Leader có thể chỉnh sửa lại các thông tin này trước khi bấm Lưu. Hệ thống sau đó kiểm tra dữ liệu, lưu vào CSDL và tự động làm mới danh sách nhiệm vụ trên Dashboard để hiển thị công việc mới vừa tạo. </w:t>
      </w:r>
    </w:p>
    <w:p w:rsidR="009970FE" w:rsidRDefault="001F6EDE">
      <w:pPr>
        <w:pStyle w:val="Heading2"/>
        <w:rPr>
          <w:rFonts w:ascii="Times New Roman" w:eastAsia="Times New Roman" w:hAnsi="Times New Roman" w:cs="Times New Roman"/>
          <w:color w:val="auto"/>
          <w:sz w:val="26"/>
          <w:szCs w:val="26"/>
        </w:rPr>
      </w:pPr>
      <w:bookmarkStart w:id="54" w:name="_yrajilafy3h" w:colFirst="0" w:colLast="0"/>
      <w:bookmarkStart w:id="55" w:name="_Toc1116"/>
      <w:bookmarkEnd w:id="54"/>
      <w:r>
        <w:rPr>
          <w:rFonts w:ascii="Times New Roman" w:eastAsia="Times New Roman" w:hAnsi="Times New Roman" w:cs="Times New Roman"/>
          <w:color w:val="auto"/>
          <w:sz w:val="26"/>
          <w:szCs w:val="26"/>
        </w:rPr>
        <w:t>5.3. Chức năng Cập nhật tiến độ (1-Chạm)</w:t>
      </w:r>
      <w:bookmarkEnd w:id="55"/>
      <w:r>
        <w:rPr>
          <w:rFonts w:ascii="Times New Roman" w:eastAsia="Times New Roman" w:hAnsi="Times New Roman" w:cs="Times New Roman"/>
          <w:color w:val="auto"/>
          <w:sz w:val="26"/>
          <w:szCs w:val="26"/>
        </w:rPr>
        <w:t xml:space="preserve"> </w:t>
      </w:r>
    </w:p>
    <w:p w:rsidR="009970FE" w:rsidRDefault="001F6EDE">
      <w:r>
        <w:rPr>
          <w:noProof/>
          <w:lang w:val="en-US"/>
        </w:rPr>
        <w:drawing>
          <wp:inline distT="114300" distB="114300" distL="114300" distR="114300" wp14:anchorId="2AEDFBD1" wp14:editId="06E24ABC">
            <wp:extent cx="5730875" cy="2908300"/>
            <wp:effectExtent l="0" t="0" r="0" b="0"/>
            <wp:docPr id="9" name="image10.png"/>
            <wp:cNvGraphicFramePr/>
            <a:graphic xmlns:a="http://schemas.openxmlformats.org/drawingml/2006/main">
              <a:graphicData uri="http://schemas.openxmlformats.org/drawingml/2006/picture">
                <pic:pic xmlns:pic="http://schemas.openxmlformats.org/drawingml/2006/picture">
                  <pic:nvPicPr>
                    <pic:cNvPr id="9" name="image10.png"/>
                    <pic:cNvPicPr preferRelativeResize="0"/>
                  </pic:nvPicPr>
                  <pic:blipFill>
                    <a:blip r:embed="rId23"/>
                    <a:srcRect/>
                    <a:stretch>
                      <a:fillRect/>
                    </a:stretch>
                  </pic:blipFill>
                  <pic:spPr>
                    <a:xfrm>
                      <a:off x="0" y="0"/>
                      <a:ext cx="5731200" cy="2908300"/>
                    </a:xfrm>
                    <a:prstGeom prst="rect">
                      <a:avLst/>
                    </a:prstGeom>
                  </pic:spPr>
                </pic:pic>
              </a:graphicData>
            </a:graphic>
          </wp:inline>
        </w:drawing>
      </w:r>
    </w:p>
    <w:p w:rsidR="009970FE" w:rsidRDefault="001F6EDE">
      <w:pPr>
        <w:pStyle w:val="Caption"/>
        <w:jc w:val="center"/>
        <w:rPr>
          <w:rFonts w:ascii="Times New Roman" w:hAnsi="Times New Roman" w:cs="Times New Roman"/>
          <w:sz w:val="26"/>
          <w:szCs w:val="26"/>
          <w:lang w:val="en-US"/>
        </w:rPr>
      </w:pPr>
      <w:r>
        <w:rPr>
          <w:rFonts w:ascii="Times New Roman" w:hAnsi="Times New Roman" w:cs="Times New Roman"/>
          <w:sz w:val="26"/>
          <w:szCs w:val="26"/>
        </w:rPr>
        <w:t xml:space="preserve">Hình </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Hình \* ARABIC </w:instrText>
      </w:r>
      <w:r>
        <w:rPr>
          <w:rFonts w:ascii="Times New Roman" w:hAnsi="Times New Roman" w:cs="Times New Roman"/>
          <w:sz w:val="26"/>
          <w:szCs w:val="26"/>
        </w:rPr>
        <w:fldChar w:fldCharType="separate"/>
      </w:r>
      <w:r>
        <w:rPr>
          <w:rFonts w:ascii="Times New Roman" w:hAnsi="Times New Roman" w:cs="Times New Roman"/>
          <w:sz w:val="26"/>
          <w:szCs w:val="26"/>
        </w:rPr>
        <w:t>5</w:t>
      </w:r>
      <w:r>
        <w:rPr>
          <w:rFonts w:ascii="Times New Roman" w:hAnsi="Times New Roman" w:cs="Times New Roman"/>
          <w:sz w:val="26"/>
          <w:szCs w:val="26"/>
        </w:rPr>
        <w:fldChar w:fldCharType="end"/>
      </w:r>
      <w:bookmarkStart w:id="56" w:name="_Toc14152"/>
      <w:r>
        <w:rPr>
          <w:rFonts w:ascii="Times New Roman" w:hAnsi="Times New Roman" w:cs="Times New Roman"/>
          <w:sz w:val="26"/>
          <w:szCs w:val="26"/>
          <w:lang w:val="en-US"/>
        </w:rPr>
        <w:t>: Ch</w:t>
      </w:r>
      <w:r>
        <w:rPr>
          <w:rFonts w:ascii="Times New Roman" w:hAnsi="Times New Roman" w:cs="Times New Roman"/>
          <w:sz w:val="26"/>
          <w:szCs w:val="26"/>
          <w:lang w:val="en-US"/>
        </w:rPr>
        <w:t>ứ</w:t>
      </w:r>
      <w:r>
        <w:rPr>
          <w:rFonts w:ascii="Times New Roman" w:hAnsi="Times New Roman" w:cs="Times New Roman"/>
          <w:sz w:val="26"/>
          <w:szCs w:val="26"/>
          <w:lang w:val="en-US"/>
        </w:rPr>
        <w:t>c năng C</w:t>
      </w:r>
      <w:r>
        <w:rPr>
          <w:rFonts w:ascii="Times New Roman" w:hAnsi="Times New Roman" w:cs="Times New Roman"/>
          <w:sz w:val="26"/>
          <w:szCs w:val="26"/>
          <w:lang w:val="en-US"/>
        </w:rPr>
        <w:t>ậ</w:t>
      </w:r>
      <w:r>
        <w:rPr>
          <w:rFonts w:ascii="Times New Roman" w:hAnsi="Times New Roman" w:cs="Times New Roman"/>
          <w:sz w:val="26"/>
          <w:szCs w:val="26"/>
          <w:lang w:val="en-US"/>
        </w:rPr>
        <w:t>p nh</w:t>
      </w:r>
      <w:r>
        <w:rPr>
          <w:rFonts w:ascii="Times New Roman" w:hAnsi="Times New Roman" w:cs="Times New Roman"/>
          <w:sz w:val="26"/>
          <w:szCs w:val="26"/>
          <w:lang w:val="en-US"/>
        </w:rPr>
        <w:t>ậ</w:t>
      </w:r>
      <w:r>
        <w:rPr>
          <w:rFonts w:ascii="Times New Roman" w:hAnsi="Times New Roman" w:cs="Times New Roman"/>
          <w:sz w:val="26"/>
          <w:szCs w:val="26"/>
          <w:lang w:val="en-US"/>
        </w:rPr>
        <w:t>t ti</w:t>
      </w:r>
      <w:r>
        <w:rPr>
          <w:rFonts w:ascii="Times New Roman" w:hAnsi="Times New Roman" w:cs="Times New Roman"/>
          <w:sz w:val="26"/>
          <w:szCs w:val="26"/>
          <w:lang w:val="en-US"/>
        </w:rPr>
        <w:t>ế</w:t>
      </w:r>
      <w:r>
        <w:rPr>
          <w:rFonts w:ascii="Times New Roman" w:hAnsi="Times New Roman" w:cs="Times New Roman"/>
          <w:sz w:val="26"/>
          <w:szCs w:val="26"/>
          <w:lang w:val="en-US"/>
        </w:rPr>
        <w:t>n đ</w:t>
      </w:r>
      <w:r>
        <w:rPr>
          <w:rFonts w:ascii="Times New Roman" w:hAnsi="Times New Roman" w:cs="Times New Roman"/>
          <w:sz w:val="26"/>
          <w:szCs w:val="26"/>
          <w:lang w:val="en-US"/>
        </w:rPr>
        <w:t>ộ</w:t>
      </w:r>
      <w:r>
        <w:rPr>
          <w:rFonts w:ascii="Times New Roman" w:hAnsi="Times New Roman" w:cs="Times New Roman"/>
          <w:sz w:val="26"/>
          <w:szCs w:val="26"/>
          <w:lang w:val="en-US"/>
        </w:rPr>
        <w:t xml:space="preserve"> (1-Ch</w:t>
      </w:r>
      <w:r>
        <w:rPr>
          <w:rFonts w:ascii="Times New Roman" w:hAnsi="Times New Roman" w:cs="Times New Roman"/>
          <w:sz w:val="26"/>
          <w:szCs w:val="26"/>
          <w:lang w:val="en-US"/>
        </w:rPr>
        <w:t>ạ</w:t>
      </w:r>
      <w:r>
        <w:rPr>
          <w:rFonts w:ascii="Times New Roman" w:hAnsi="Times New Roman" w:cs="Times New Roman"/>
          <w:sz w:val="26"/>
          <w:szCs w:val="26"/>
          <w:lang w:val="en-US"/>
        </w:rPr>
        <w:t>m)</w:t>
      </w:r>
      <w:bookmarkEnd w:id="56"/>
    </w:p>
    <w:p w:rsidR="009970FE" w:rsidRDefault="001F6EDE">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Trong danh sách công việc, mỗi nhiệm vụ đều có các nút trạng thái đại diện cho tiến trình (TODO, DOING, DONE). Khi nhân viên hoặc quản lý muốn báo cáo tiến độ, họ chỉ cần nhấn vào nút tươn</w:t>
      </w:r>
      <w:r>
        <w:rPr>
          <w:rFonts w:ascii="Times New Roman" w:eastAsia="Times New Roman" w:hAnsi="Times New Roman" w:cs="Times New Roman"/>
          <w:sz w:val="26"/>
          <w:szCs w:val="26"/>
        </w:rPr>
        <w:t>g ứng. Trình duyệt sẽ gửi ngầm một yêu cầu (Request) kèm theo ID nhiệm vụ và trạng thái mới về Backend. Hệ thống tiếp nhận, cập nhật giá trị vào CSDL và trả về kết quả thành công. Ngay khi nhận được phản hồi, giao diện hệ thống tự động đổi màu sắc huy hiệu</w:t>
      </w:r>
      <w:r>
        <w:rPr>
          <w:rFonts w:ascii="Times New Roman" w:eastAsia="Times New Roman" w:hAnsi="Times New Roman" w:cs="Times New Roman"/>
          <w:sz w:val="26"/>
          <w:szCs w:val="26"/>
        </w:rPr>
        <w:t xml:space="preserve"> (Badge) của công việc đó mà không cần phải tải lại toàn bộ trang web (reload), giúp trải nghiệm người dùng liền mạch và nhanh chóng. </w:t>
      </w:r>
    </w:p>
    <w:p w:rsidR="009970FE" w:rsidRDefault="001F6EDE">
      <w:pPr>
        <w:pStyle w:val="Heading2"/>
        <w:rPr>
          <w:rFonts w:ascii="Times New Roman" w:eastAsia="Times New Roman" w:hAnsi="Times New Roman" w:cs="Times New Roman"/>
          <w:sz w:val="26"/>
          <w:szCs w:val="26"/>
        </w:rPr>
      </w:pPr>
      <w:bookmarkStart w:id="57" w:name="_xtcmeqkdgkkf" w:colFirst="0" w:colLast="0"/>
      <w:bookmarkStart w:id="58" w:name="_Toc13168"/>
      <w:bookmarkEnd w:id="57"/>
      <w:r>
        <w:rPr>
          <w:rFonts w:ascii="Times New Roman" w:eastAsia="Times New Roman" w:hAnsi="Times New Roman" w:cs="Times New Roman"/>
          <w:color w:val="auto"/>
          <w:sz w:val="26"/>
          <w:szCs w:val="26"/>
        </w:rPr>
        <w:t>5.4. Chức năng Xem Thống kê &amp; Biểu đồ</w:t>
      </w:r>
      <w:bookmarkEnd w:id="58"/>
      <w:r>
        <w:rPr>
          <w:rFonts w:ascii="Times New Roman" w:eastAsia="Times New Roman" w:hAnsi="Times New Roman" w:cs="Times New Roman"/>
          <w:color w:val="auto"/>
          <w:sz w:val="26"/>
          <w:szCs w:val="26"/>
        </w:rPr>
        <w:t xml:space="preserve"> </w:t>
      </w:r>
    </w:p>
    <w:p w:rsidR="009970FE" w:rsidRDefault="001F6EDE">
      <w:r>
        <w:rPr>
          <w:noProof/>
          <w:lang w:val="en-US"/>
        </w:rPr>
        <w:drawing>
          <wp:inline distT="114300" distB="114300" distL="114300" distR="114300" wp14:anchorId="3259BE8D" wp14:editId="37F0002A">
            <wp:extent cx="5730875" cy="2565400"/>
            <wp:effectExtent l="0" t="0" r="0" b="0"/>
            <wp:docPr id="10" name="image8.png"/>
            <wp:cNvGraphicFramePr/>
            <a:graphic xmlns:a="http://schemas.openxmlformats.org/drawingml/2006/main">
              <a:graphicData uri="http://schemas.openxmlformats.org/drawingml/2006/picture">
                <pic:pic xmlns:pic="http://schemas.openxmlformats.org/drawingml/2006/picture">
                  <pic:nvPicPr>
                    <pic:cNvPr id="10" name="image8.png"/>
                    <pic:cNvPicPr preferRelativeResize="0"/>
                  </pic:nvPicPr>
                  <pic:blipFill>
                    <a:blip r:embed="rId24"/>
                    <a:srcRect/>
                    <a:stretch>
                      <a:fillRect/>
                    </a:stretch>
                  </pic:blipFill>
                  <pic:spPr>
                    <a:xfrm>
                      <a:off x="0" y="0"/>
                      <a:ext cx="5731200" cy="2565400"/>
                    </a:xfrm>
                    <a:prstGeom prst="rect">
                      <a:avLst/>
                    </a:prstGeom>
                  </pic:spPr>
                </pic:pic>
              </a:graphicData>
            </a:graphic>
          </wp:inline>
        </w:drawing>
      </w:r>
    </w:p>
    <w:p w:rsidR="009970FE" w:rsidRDefault="001F6EDE">
      <w:pPr>
        <w:pStyle w:val="Caption"/>
        <w:jc w:val="center"/>
        <w:rPr>
          <w:rFonts w:ascii="Times New Roman" w:hAnsi="Times New Roman" w:cs="Times New Roman"/>
          <w:sz w:val="26"/>
          <w:szCs w:val="26"/>
          <w:lang w:val="en-US"/>
        </w:rPr>
      </w:pPr>
      <w:r>
        <w:rPr>
          <w:rFonts w:ascii="Times New Roman" w:hAnsi="Times New Roman" w:cs="Times New Roman"/>
          <w:sz w:val="26"/>
          <w:szCs w:val="26"/>
        </w:rPr>
        <w:t xml:space="preserve">Hình </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Hình \* ARABIC </w:instrText>
      </w:r>
      <w:r>
        <w:rPr>
          <w:rFonts w:ascii="Times New Roman" w:hAnsi="Times New Roman" w:cs="Times New Roman"/>
          <w:sz w:val="26"/>
          <w:szCs w:val="26"/>
        </w:rPr>
        <w:fldChar w:fldCharType="separate"/>
      </w:r>
      <w:r>
        <w:rPr>
          <w:rFonts w:ascii="Times New Roman" w:hAnsi="Times New Roman" w:cs="Times New Roman"/>
          <w:sz w:val="26"/>
          <w:szCs w:val="26"/>
        </w:rPr>
        <w:t>6</w:t>
      </w:r>
      <w:r>
        <w:rPr>
          <w:rFonts w:ascii="Times New Roman" w:hAnsi="Times New Roman" w:cs="Times New Roman"/>
          <w:sz w:val="26"/>
          <w:szCs w:val="26"/>
        </w:rPr>
        <w:fldChar w:fldCharType="end"/>
      </w:r>
      <w:bookmarkStart w:id="59" w:name="_Toc22244"/>
      <w:r>
        <w:rPr>
          <w:rFonts w:ascii="Times New Roman" w:hAnsi="Times New Roman" w:cs="Times New Roman"/>
          <w:sz w:val="26"/>
          <w:szCs w:val="26"/>
          <w:lang w:val="en-US"/>
        </w:rPr>
        <w:t>: Ch</w:t>
      </w:r>
      <w:r>
        <w:rPr>
          <w:rFonts w:ascii="Times New Roman" w:hAnsi="Times New Roman" w:cs="Times New Roman"/>
          <w:sz w:val="26"/>
          <w:szCs w:val="26"/>
          <w:lang w:val="en-US"/>
        </w:rPr>
        <w:t>ứ</w:t>
      </w:r>
      <w:r>
        <w:rPr>
          <w:rFonts w:ascii="Times New Roman" w:hAnsi="Times New Roman" w:cs="Times New Roman"/>
          <w:sz w:val="26"/>
          <w:szCs w:val="26"/>
          <w:lang w:val="en-US"/>
        </w:rPr>
        <w:t>c năng Xem Th</w:t>
      </w:r>
      <w:r>
        <w:rPr>
          <w:rFonts w:ascii="Times New Roman" w:hAnsi="Times New Roman" w:cs="Times New Roman"/>
          <w:sz w:val="26"/>
          <w:szCs w:val="26"/>
          <w:lang w:val="en-US"/>
        </w:rPr>
        <w:t>ố</w:t>
      </w:r>
      <w:r>
        <w:rPr>
          <w:rFonts w:ascii="Times New Roman" w:hAnsi="Times New Roman" w:cs="Times New Roman"/>
          <w:sz w:val="26"/>
          <w:szCs w:val="26"/>
          <w:lang w:val="en-US"/>
        </w:rPr>
        <w:t>ng kê &amp; Bi</w:t>
      </w:r>
      <w:r>
        <w:rPr>
          <w:rFonts w:ascii="Times New Roman" w:hAnsi="Times New Roman" w:cs="Times New Roman"/>
          <w:sz w:val="26"/>
          <w:szCs w:val="26"/>
          <w:lang w:val="en-US"/>
        </w:rPr>
        <w:t>ể</w:t>
      </w:r>
      <w:r>
        <w:rPr>
          <w:rFonts w:ascii="Times New Roman" w:hAnsi="Times New Roman" w:cs="Times New Roman"/>
          <w:sz w:val="26"/>
          <w:szCs w:val="26"/>
          <w:lang w:val="en-US"/>
        </w:rPr>
        <w:t>u đ</w:t>
      </w:r>
      <w:r>
        <w:rPr>
          <w:rFonts w:ascii="Times New Roman" w:hAnsi="Times New Roman" w:cs="Times New Roman"/>
          <w:sz w:val="26"/>
          <w:szCs w:val="26"/>
          <w:lang w:val="en-US"/>
        </w:rPr>
        <w:t>ồ</w:t>
      </w:r>
      <w:bookmarkEnd w:id="59"/>
    </w:p>
    <w:p w:rsidR="009970FE" w:rsidRDefault="001F6EDE">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Để xem báo cáo, </w:t>
      </w:r>
      <w:r>
        <w:rPr>
          <w:rFonts w:ascii="Times New Roman" w:eastAsia="Times New Roman" w:hAnsi="Times New Roman" w:cs="Times New Roman"/>
          <w:sz w:val="26"/>
          <w:szCs w:val="26"/>
        </w:rPr>
        <w:t xml:space="preserve">Leader truy cập vào trang "Thống kê" từ thanh điều hướng. Hệ thống sẽ tự động quét toàn bộ cơ sở dữ liệu để đếm số lượng công việc theo từng trạng thái. Dữ liệu này sau đó được chuyển đổi sang định dạng JSON và đẩy xuống giao diện. Tại đây, thư viện </w:t>
      </w:r>
      <w:r>
        <w:rPr>
          <w:rFonts w:ascii="Times New Roman" w:eastAsia="Times New Roman" w:hAnsi="Times New Roman" w:cs="Times New Roman"/>
          <w:b/>
          <w:bCs/>
          <w:sz w:val="26"/>
          <w:szCs w:val="26"/>
        </w:rPr>
        <w:t>Chart.</w:t>
      </w:r>
      <w:r>
        <w:rPr>
          <w:rFonts w:ascii="Times New Roman" w:eastAsia="Times New Roman" w:hAnsi="Times New Roman" w:cs="Times New Roman"/>
          <w:b/>
          <w:bCs/>
          <w:sz w:val="26"/>
          <w:szCs w:val="26"/>
        </w:rPr>
        <w:t>js</w:t>
      </w:r>
      <w:r>
        <w:rPr>
          <w:rFonts w:ascii="Times New Roman" w:eastAsia="Times New Roman" w:hAnsi="Times New Roman" w:cs="Times New Roman"/>
          <w:sz w:val="26"/>
          <w:szCs w:val="26"/>
        </w:rPr>
        <w:t xml:space="preserve"> sẽ thực hiện vẽ biểu đồ bánh vòng (Doughnut Chart) dựa trên các con số vừa nhận được. Ngoài ra, Leader có thể nhấp trực tiếp vào các phần của biểu đồ hoặc các con số thống kê để xem danh sách chi tiết các công việc nằm trong nhóm đó (tính năng Drill-dow</w:t>
      </w:r>
      <w:r>
        <w:rPr>
          <w:rFonts w:ascii="Times New Roman" w:eastAsia="Times New Roman" w:hAnsi="Times New Roman" w:cs="Times New Roman"/>
          <w:sz w:val="26"/>
          <w:szCs w:val="26"/>
        </w:rPr>
        <w:t xml:space="preserve">n). </w:t>
      </w:r>
    </w:p>
    <w:p w:rsidR="009970FE" w:rsidRDefault="001F6EDE">
      <w:pPr>
        <w:pStyle w:val="Heading2"/>
        <w:jc w:val="both"/>
        <w:rPr>
          <w:rFonts w:ascii="Times New Roman" w:eastAsia="Times New Roman" w:hAnsi="Times New Roman" w:cs="Times New Roman"/>
          <w:sz w:val="26"/>
          <w:szCs w:val="26"/>
        </w:rPr>
      </w:pPr>
      <w:bookmarkStart w:id="60" w:name="_8bahyox525es" w:colFirst="0" w:colLast="0"/>
      <w:bookmarkStart w:id="61" w:name="_Toc31913"/>
      <w:bookmarkEnd w:id="60"/>
      <w:r>
        <w:rPr>
          <w:rFonts w:ascii="Times New Roman" w:eastAsia="Times New Roman" w:hAnsi="Times New Roman" w:cs="Times New Roman"/>
          <w:color w:val="auto"/>
          <w:sz w:val="26"/>
          <w:szCs w:val="26"/>
        </w:rPr>
        <w:t>5.5. Chức năng Xóa dự án/nhiệm vụ (Cảnh báo Smart Confirm)</w:t>
      </w:r>
      <w:bookmarkEnd w:id="61"/>
      <w:r>
        <w:rPr>
          <w:rFonts w:ascii="Times New Roman" w:eastAsia="Times New Roman" w:hAnsi="Times New Roman" w:cs="Times New Roman"/>
          <w:sz w:val="26"/>
          <w:szCs w:val="26"/>
        </w:rPr>
        <w:t xml:space="preserve"> </w:t>
      </w:r>
    </w:p>
    <w:p w:rsidR="009970FE" w:rsidRDefault="001F6EDE">
      <w:pPr>
        <w:jc w:val="both"/>
        <w:rPr>
          <w:rFonts w:ascii="Times New Roman" w:eastAsia="Times New Roman" w:hAnsi="Times New Roman" w:cs="Times New Roman"/>
          <w:sz w:val="26"/>
          <w:szCs w:val="26"/>
        </w:rPr>
      </w:pPr>
      <w:r>
        <w:rPr>
          <w:rFonts w:ascii="Times New Roman" w:eastAsia="Times New Roman" w:hAnsi="Times New Roman" w:cs="Times New Roman"/>
          <w:noProof/>
          <w:sz w:val="26"/>
          <w:szCs w:val="26"/>
          <w:lang w:val="en-US"/>
        </w:rPr>
        <w:drawing>
          <wp:inline distT="114300" distB="114300" distL="114300" distR="114300" wp14:anchorId="0D43160A" wp14:editId="61B13BBF">
            <wp:extent cx="5730875" cy="4051300"/>
            <wp:effectExtent l="0" t="0" r="0" b="0"/>
            <wp:docPr id="1" name="image9.png"/>
            <wp:cNvGraphicFramePr/>
            <a:graphic xmlns:a="http://schemas.openxmlformats.org/drawingml/2006/main">
              <a:graphicData uri="http://schemas.openxmlformats.org/drawingml/2006/picture">
                <pic:pic xmlns:pic="http://schemas.openxmlformats.org/drawingml/2006/picture">
                  <pic:nvPicPr>
                    <pic:cNvPr id="1" name="image9.png"/>
                    <pic:cNvPicPr preferRelativeResize="0"/>
                  </pic:nvPicPr>
                  <pic:blipFill>
                    <a:blip r:embed="rId25"/>
                    <a:srcRect/>
                    <a:stretch>
                      <a:fillRect/>
                    </a:stretch>
                  </pic:blipFill>
                  <pic:spPr>
                    <a:xfrm>
                      <a:off x="0" y="0"/>
                      <a:ext cx="5731200" cy="4051300"/>
                    </a:xfrm>
                    <a:prstGeom prst="rect">
                      <a:avLst/>
                    </a:prstGeom>
                  </pic:spPr>
                </pic:pic>
              </a:graphicData>
            </a:graphic>
          </wp:inline>
        </w:drawing>
      </w:r>
    </w:p>
    <w:p w:rsidR="009970FE" w:rsidRDefault="001F6EDE">
      <w:pPr>
        <w:pStyle w:val="Caption"/>
        <w:jc w:val="center"/>
        <w:rPr>
          <w:rFonts w:ascii="Times New Roman" w:eastAsia="Times New Roman" w:hAnsi="Times New Roman" w:cs="Times New Roman"/>
          <w:sz w:val="26"/>
          <w:szCs w:val="26"/>
          <w:lang w:val="en-US"/>
        </w:rPr>
      </w:pPr>
      <w:r>
        <w:rPr>
          <w:rFonts w:ascii="Times New Roman" w:hAnsi="Times New Roman" w:cs="Times New Roman"/>
          <w:sz w:val="26"/>
          <w:szCs w:val="26"/>
        </w:rPr>
        <w:t xml:space="preserve">Hình </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Hình \* ARABIC </w:instrText>
      </w:r>
      <w:r>
        <w:rPr>
          <w:rFonts w:ascii="Times New Roman" w:hAnsi="Times New Roman" w:cs="Times New Roman"/>
          <w:sz w:val="26"/>
          <w:szCs w:val="26"/>
        </w:rPr>
        <w:fldChar w:fldCharType="separate"/>
      </w:r>
      <w:r>
        <w:rPr>
          <w:rFonts w:ascii="Times New Roman" w:hAnsi="Times New Roman" w:cs="Times New Roman"/>
          <w:sz w:val="26"/>
          <w:szCs w:val="26"/>
        </w:rPr>
        <w:t>7</w:t>
      </w:r>
      <w:r>
        <w:rPr>
          <w:rFonts w:ascii="Times New Roman" w:hAnsi="Times New Roman" w:cs="Times New Roman"/>
          <w:sz w:val="26"/>
          <w:szCs w:val="26"/>
        </w:rPr>
        <w:fldChar w:fldCharType="end"/>
      </w:r>
      <w:bookmarkStart w:id="62" w:name="_Toc15224"/>
      <w:r>
        <w:rPr>
          <w:rFonts w:ascii="Times New Roman" w:hAnsi="Times New Roman" w:cs="Times New Roman"/>
          <w:sz w:val="26"/>
          <w:szCs w:val="26"/>
          <w:lang w:val="en-US"/>
        </w:rPr>
        <w:t>: Ch</w:t>
      </w:r>
      <w:r>
        <w:rPr>
          <w:rFonts w:ascii="Times New Roman" w:hAnsi="Times New Roman" w:cs="Times New Roman"/>
          <w:sz w:val="26"/>
          <w:szCs w:val="26"/>
          <w:lang w:val="en-US"/>
        </w:rPr>
        <w:t>ứ</w:t>
      </w:r>
      <w:r>
        <w:rPr>
          <w:rFonts w:ascii="Times New Roman" w:hAnsi="Times New Roman" w:cs="Times New Roman"/>
          <w:sz w:val="26"/>
          <w:szCs w:val="26"/>
          <w:lang w:val="en-US"/>
        </w:rPr>
        <w:t>c năng Xóa d</w:t>
      </w:r>
      <w:r>
        <w:rPr>
          <w:rFonts w:ascii="Times New Roman" w:hAnsi="Times New Roman" w:cs="Times New Roman"/>
          <w:sz w:val="26"/>
          <w:szCs w:val="26"/>
          <w:lang w:val="en-US"/>
        </w:rPr>
        <w:t>ự</w:t>
      </w:r>
      <w:r>
        <w:rPr>
          <w:rFonts w:ascii="Times New Roman" w:hAnsi="Times New Roman" w:cs="Times New Roman"/>
          <w:sz w:val="26"/>
          <w:szCs w:val="26"/>
          <w:lang w:val="en-US"/>
        </w:rPr>
        <w:t xml:space="preserve"> án/nhi</w:t>
      </w:r>
      <w:r>
        <w:rPr>
          <w:rFonts w:ascii="Times New Roman" w:hAnsi="Times New Roman" w:cs="Times New Roman"/>
          <w:sz w:val="26"/>
          <w:szCs w:val="26"/>
          <w:lang w:val="en-US"/>
        </w:rPr>
        <w:t>ệ</w:t>
      </w:r>
      <w:r>
        <w:rPr>
          <w:rFonts w:ascii="Times New Roman" w:hAnsi="Times New Roman" w:cs="Times New Roman"/>
          <w:sz w:val="26"/>
          <w:szCs w:val="26"/>
          <w:lang w:val="en-US"/>
        </w:rPr>
        <w:t>m v</w:t>
      </w:r>
      <w:r>
        <w:rPr>
          <w:rFonts w:ascii="Times New Roman" w:hAnsi="Times New Roman" w:cs="Times New Roman"/>
          <w:sz w:val="26"/>
          <w:szCs w:val="26"/>
          <w:lang w:val="en-US"/>
        </w:rPr>
        <w:t>ụ</w:t>
      </w:r>
      <w:r>
        <w:rPr>
          <w:rFonts w:ascii="Times New Roman" w:hAnsi="Times New Roman" w:cs="Times New Roman"/>
          <w:sz w:val="26"/>
          <w:szCs w:val="26"/>
          <w:lang w:val="en-US"/>
        </w:rPr>
        <w:t xml:space="preserve"> (C</w:t>
      </w:r>
      <w:r>
        <w:rPr>
          <w:rFonts w:ascii="Times New Roman" w:hAnsi="Times New Roman" w:cs="Times New Roman"/>
          <w:sz w:val="26"/>
          <w:szCs w:val="26"/>
          <w:lang w:val="en-US"/>
        </w:rPr>
        <w:t>ả</w:t>
      </w:r>
      <w:r>
        <w:rPr>
          <w:rFonts w:ascii="Times New Roman" w:hAnsi="Times New Roman" w:cs="Times New Roman"/>
          <w:sz w:val="26"/>
          <w:szCs w:val="26"/>
          <w:lang w:val="en-US"/>
        </w:rPr>
        <w:t>nh báo Smart Confirm)</w:t>
      </w:r>
      <w:bookmarkEnd w:id="62"/>
    </w:p>
    <w:p w:rsidR="009970FE" w:rsidRDefault="001F6EDE">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Để xóa một dự án, Leader bấm vào icon "Thùng rác"</w:t>
      </w:r>
      <w:r>
        <w:rPr>
          <w:rFonts w:ascii="Times New Roman" w:eastAsia="Times New Roman" w:hAnsi="Times New Roman" w:cs="Times New Roman"/>
          <w:sz w:val="26"/>
          <w:szCs w:val="26"/>
        </w:rPr>
        <w:t>. Trước khi thực hiện, hệ thống sẽ thực hiện một bước kiểm tra thông minh: quét xem trong dự án đó có còn nhiệm vụ nào đang ở trạng thái DOING (đang làm) hoặc đã hoàn thành hay không. Nếu có dữ liệu quan trọng, một cửa sổ cảnh báo hiện ra yêu cầu Leader xá</w:t>
      </w:r>
      <w:r>
        <w:rPr>
          <w:rFonts w:ascii="Times New Roman" w:eastAsia="Times New Roman" w:hAnsi="Times New Roman" w:cs="Times New Roman"/>
          <w:sz w:val="26"/>
          <w:szCs w:val="26"/>
        </w:rPr>
        <w:t xml:space="preserve">c nhận: "Dự án đang có công việc, bạn có chắc muốn xóa toàn bộ?". Nếu Leader bấm "Hủy", lệnh xóa bị hủy bỏ. Nếu chọn "Xóa", hệ thống mới thực thi lệnh xóa bỏ vĩnh viễn dự án cùng các nhiệm vụ liên quan khỏi cơ sở dữ liệu, sau đó hiển thị thông báo "Đã xóa </w:t>
      </w:r>
      <w:r>
        <w:rPr>
          <w:rFonts w:ascii="Times New Roman" w:eastAsia="Times New Roman" w:hAnsi="Times New Roman" w:cs="Times New Roman"/>
          <w:sz w:val="26"/>
          <w:szCs w:val="26"/>
        </w:rPr>
        <w:t xml:space="preserve">thành công" cho người dùng. </w:t>
      </w:r>
    </w:p>
    <w:p w:rsidR="009970FE" w:rsidRDefault="009970FE">
      <w:pPr>
        <w:pStyle w:val="Heading1"/>
        <w:spacing w:before="240" w:after="240"/>
        <w:jc w:val="center"/>
        <w:rPr>
          <w:rFonts w:ascii="Times New Roman" w:eastAsia="Times New Roman" w:hAnsi="Times New Roman" w:cs="Times New Roman"/>
          <w:b/>
          <w:bCs/>
          <w:color w:val="auto"/>
          <w:sz w:val="30"/>
          <w:szCs w:val="30"/>
        </w:rPr>
      </w:pPr>
      <w:bookmarkStart w:id="63" w:name="_l5p5fqoe4u5f" w:colFirst="0" w:colLast="0"/>
      <w:bookmarkStart w:id="64" w:name="_Toc8661"/>
      <w:bookmarkEnd w:id="63"/>
    </w:p>
    <w:p w:rsidR="009970FE" w:rsidRDefault="001F6EDE">
      <w:pPr>
        <w:pStyle w:val="Heading1"/>
        <w:spacing w:before="240" w:after="240"/>
        <w:jc w:val="center"/>
        <w:rPr>
          <w:rFonts w:ascii="Times New Roman" w:eastAsia="Times New Roman" w:hAnsi="Times New Roman" w:cs="Times New Roman"/>
          <w:b/>
          <w:bCs/>
          <w:color w:val="auto"/>
          <w:sz w:val="30"/>
          <w:szCs w:val="30"/>
        </w:rPr>
      </w:pPr>
      <w:r>
        <w:rPr>
          <w:rFonts w:ascii="Times New Roman" w:eastAsia="Times New Roman" w:hAnsi="Times New Roman" w:cs="Times New Roman"/>
          <w:b/>
          <w:bCs/>
          <w:color w:val="auto"/>
          <w:sz w:val="30"/>
          <w:szCs w:val="30"/>
        </w:rPr>
        <w:t>CHƯƠNG 6: GIAO DIỆN HỆ THỐNG</w:t>
      </w:r>
      <w:bookmarkEnd w:id="64"/>
      <w:r>
        <w:rPr>
          <w:rFonts w:ascii="Times New Roman" w:eastAsia="Times New Roman" w:hAnsi="Times New Roman" w:cs="Times New Roman"/>
          <w:b/>
          <w:bCs/>
          <w:color w:val="auto"/>
          <w:sz w:val="30"/>
          <w:szCs w:val="30"/>
        </w:rPr>
        <w:t xml:space="preserve"> </w:t>
      </w:r>
    </w:p>
    <w:p w:rsidR="009970FE" w:rsidRDefault="001F6EDE">
      <w:pPr>
        <w:pStyle w:val="Heading2"/>
        <w:rPr>
          <w:rFonts w:ascii="Times New Roman" w:eastAsia="Times New Roman" w:hAnsi="Times New Roman" w:cs="Times New Roman"/>
          <w:color w:val="auto"/>
          <w:sz w:val="26"/>
          <w:szCs w:val="26"/>
        </w:rPr>
      </w:pPr>
      <w:bookmarkStart w:id="65" w:name="_2q3irixzts0" w:colFirst="0" w:colLast="0"/>
      <w:bookmarkStart w:id="66" w:name="_Toc25406"/>
      <w:bookmarkEnd w:id="65"/>
      <w:r>
        <w:rPr>
          <w:rFonts w:ascii="Times New Roman" w:eastAsia="Times New Roman" w:hAnsi="Times New Roman" w:cs="Times New Roman"/>
          <w:color w:val="auto"/>
          <w:sz w:val="26"/>
          <w:szCs w:val="26"/>
        </w:rPr>
        <w:t>6.1. Trang Đăng nhập</w:t>
      </w:r>
      <w:bookmarkEnd w:id="66"/>
      <w:r>
        <w:rPr>
          <w:rFonts w:ascii="Times New Roman" w:eastAsia="Times New Roman" w:hAnsi="Times New Roman" w:cs="Times New Roman"/>
          <w:color w:val="auto"/>
          <w:sz w:val="26"/>
          <w:szCs w:val="26"/>
        </w:rPr>
        <w:t xml:space="preserve"> </w:t>
      </w:r>
    </w:p>
    <w:p w:rsidR="009970FE" w:rsidRDefault="001F6EDE">
      <w:r>
        <w:rPr>
          <w:rFonts w:ascii="Times New Roman" w:eastAsia="Times New Roman" w:hAnsi="Times New Roman" w:cs="Times New Roman"/>
          <w:b/>
          <w:bCs/>
          <w:sz w:val="26"/>
          <w:szCs w:val="26"/>
        </w:rPr>
        <w:t>Mô tả:</w:t>
      </w:r>
      <w:r>
        <w:rPr>
          <w:rFonts w:ascii="Times New Roman" w:eastAsia="Times New Roman" w:hAnsi="Times New Roman" w:cs="Times New Roman"/>
          <w:sz w:val="26"/>
          <w:szCs w:val="26"/>
        </w:rPr>
        <w:t xml:space="preserve"> Là lớp bảo mật đầu tiên, cho phép người dùng xác thực thông tin.</w:t>
      </w:r>
      <w:r>
        <w:t xml:space="preserve"> </w:t>
      </w:r>
    </w:p>
    <w:p w:rsidR="009970FE" w:rsidRDefault="001F6EDE">
      <w:r>
        <w:rPr>
          <w:noProof/>
          <w:lang w:val="en-US"/>
        </w:rPr>
        <w:drawing>
          <wp:inline distT="114300" distB="114300" distL="114300" distR="114300" wp14:anchorId="674DFE7A" wp14:editId="36288455">
            <wp:extent cx="5730875" cy="2882900"/>
            <wp:effectExtent l="0" t="0" r="0" b="0"/>
            <wp:docPr id="8" name="image4.png"/>
            <wp:cNvGraphicFramePr/>
            <a:graphic xmlns:a="http://schemas.openxmlformats.org/drawingml/2006/main">
              <a:graphicData uri="http://schemas.openxmlformats.org/drawingml/2006/picture">
                <pic:pic xmlns:pic="http://schemas.openxmlformats.org/drawingml/2006/picture">
                  <pic:nvPicPr>
                    <pic:cNvPr id="8" name="image4.png"/>
                    <pic:cNvPicPr preferRelativeResize="0"/>
                  </pic:nvPicPr>
                  <pic:blipFill>
                    <a:blip r:embed="rId26"/>
                    <a:srcRect/>
                    <a:stretch>
                      <a:fillRect/>
                    </a:stretch>
                  </pic:blipFill>
                  <pic:spPr>
                    <a:xfrm>
                      <a:off x="0" y="0"/>
                      <a:ext cx="5731200" cy="2882900"/>
                    </a:xfrm>
                    <a:prstGeom prst="rect">
                      <a:avLst/>
                    </a:prstGeom>
                  </pic:spPr>
                </pic:pic>
              </a:graphicData>
            </a:graphic>
          </wp:inline>
        </w:drawing>
      </w:r>
    </w:p>
    <w:p w:rsidR="009970FE" w:rsidRDefault="001F6EDE">
      <w:pPr>
        <w:pStyle w:val="Caption"/>
        <w:jc w:val="center"/>
        <w:rPr>
          <w:rFonts w:ascii="Times New Roman" w:hAnsi="Times New Roman" w:cs="Times New Roman"/>
          <w:sz w:val="26"/>
          <w:szCs w:val="26"/>
          <w:lang w:val="en-US"/>
        </w:rPr>
      </w:pPr>
      <w:r>
        <w:rPr>
          <w:rFonts w:ascii="Times New Roman" w:hAnsi="Times New Roman" w:cs="Times New Roman"/>
          <w:sz w:val="26"/>
          <w:szCs w:val="26"/>
        </w:rPr>
        <w:t xml:space="preserve">Hình </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Hình \* ARABIC </w:instrText>
      </w:r>
      <w:r>
        <w:rPr>
          <w:rFonts w:ascii="Times New Roman" w:hAnsi="Times New Roman" w:cs="Times New Roman"/>
          <w:sz w:val="26"/>
          <w:szCs w:val="26"/>
        </w:rPr>
        <w:fldChar w:fldCharType="separate"/>
      </w:r>
      <w:r>
        <w:rPr>
          <w:rFonts w:ascii="Times New Roman" w:hAnsi="Times New Roman" w:cs="Times New Roman"/>
          <w:sz w:val="26"/>
          <w:szCs w:val="26"/>
        </w:rPr>
        <w:t>8</w:t>
      </w:r>
      <w:r>
        <w:rPr>
          <w:rFonts w:ascii="Times New Roman" w:hAnsi="Times New Roman" w:cs="Times New Roman"/>
          <w:sz w:val="26"/>
          <w:szCs w:val="26"/>
        </w:rPr>
        <w:fldChar w:fldCharType="end"/>
      </w:r>
      <w:bookmarkStart w:id="67" w:name="_Toc1009"/>
      <w:r>
        <w:rPr>
          <w:rFonts w:ascii="Times New Roman" w:hAnsi="Times New Roman" w:cs="Times New Roman"/>
          <w:sz w:val="26"/>
          <w:szCs w:val="26"/>
          <w:lang w:val="en-US"/>
        </w:rPr>
        <w:t>: Trang Đăng Nh</w:t>
      </w:r>
      <w:r>
        <w:rPr>
          <w:rFonts w:ascii="Times New Roman" w:hAnsi="Times New Roman" w:cs="Times New Roman"/>
          <w:sz w:val="26"/>
          <w:szCs w:val="26"/>
          <w:lang w:val="en-US"/>
        </w:rPr>
        <w:t>ậ</w:t>
      </w:r>
      <w:r>
        <w:rPr>
          <w:rFonts w:ascii="Times New Roman" w:hAnsi="Times New Roman" w:cs="Times New Roman"/>
          <w:sz w:val="26"/>
          <w:szCs w:val="26"/>
          <w:lang w:val="en-US"/>
        </w:rPr>
        <w:t>p</w:t>
      </w:r>
      <w:bookmarkEnd w:id="67"/>
    </w:p>
    <w:p w:rsidR="009970FE" w:rsidRDefault="001F6EDE">
      <w:pPr>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Ghi chú:</w:t>
      </w:r>
      <w:r>
        <w:rPr>
          <w:rFonts w:ascii="Times New Roman" w:eastAsia="Times New Roman" w:hAnsi="Times New Roman" w:cs="Times New Roman"/>
          <w:sz w:val="26"/>
          <w:szCs w:val="26"/>
        </w:rPr>
        <w:t xml:space="preserve"> Trang web sử dụng cơ chế lưu trữ Session tại Server. Khi thông tin xác thực chính xác, hệ thống sẽ điều hướng người dùng dựa trên vai_tro (LEADER hoặc MEMBER) vào bảng điều khiển tương ứng. </w:t>
      </w:r>
    </w:p>
    <w:p w:rsidR="009970FE" w:rsidRDefault="001F6EDE">
      <w:pPr>
        <w:pStyle w:val="Heading2"/>
        <w:rPr>
          <w:rFonts w:ascii="Times New Roman" w:eastAsia="Times New Roman" w:hAnsi="Times New Roman" w:cs="Times New Roman"/>
          <w:sz w:val="26"/>
          <w:szCs w:val="26"/>
        </w:rPr>
      </w:pPr>
      <w:bookmarkStart w:id="68" w:name="_mgckdsao7esb" w:colFirst="0" w:colLast="0"/>
      <w:bookmarkStart w:id="69" w:name="_Toc12777"/>
      <w:bookmarkEnd w:id="68"/>
      <w:r>
        <w:rPr>
          <w:rFonts w:ascii="Times New Roman" w:eastAsia="Times New Roman" w:hAnsi="Times New Roman" w:cs="Times New Roman"/>
          <w:color w:val="auto"/>
          <w:sz w:val="26"/>
          <w:szCs w:val="26"/>
        </w:rPr>
        <w:t>6.2. Trang Bảng điều khiển (Dashboard)</w:t>
      </w:r>
      <w:bookmarkEnd w:id="69"/>
      <w:r>
        <w:rPr>
          <w:rFonts w:ascii="Times New Roman" w:eastAsia="Times New Roman" w:hAnsi="Times New Roman" w:cs="Times New Roman"/>
          <w:color w:val="auto"/>
          <w:sz w:val="26"/>
          <w:szCs w:val="26"/>
        </w:rPr>
        <w:t xml:space="preserve"> </w:t>
      </w:r>
    </w:p>
    <w:p w:rsidR="009970FE" w:rsidRDefault="001F6EDE">
      <w:p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Mô tả:</w:t>
      </w:r>
      <w:r>
        <w:rPr>
          <w:rFonts w:ascii="Times New Roman" w:eastAsia="Times New Roman" w:hAnsi="Times New Roman" w:cs="Times New Roman"/>
          <w:sz w:val="26"/>
          <w:szCs w:val="26"/>
        </w:rPr>
        <w:t xml:space="preserve"> Đây là trang chín</w:t>
      </w:r>
      <w:r>
        <w:rPr>
          <w:rFonts w:ascii="Times New Roman" w:eastAsia="Times New Roman" w:hAnsi="Times New Roman" w:cs="Times New Roman"/>
          <w:sz w:val="26"/>
          <w:szCs w:val="26"/>
        </w:rPr>
        <w:t xml:space="preserve">h hiển thị danh sách các công việc. </w:t>
      </w:r>
    </w:p>
    <w:p w:rsidR="009970FE" w:rsidRDefault="001F6EDE">
      <w:pPr>
        <w:rPr>
          <w:rFonts w:ascii="Times New Roman" w:eastAsia="Times New Roman" w:hAnsi="Times New Roman" w:cs="Times New Roman"/>
          <w:sz w:val="26"/>
          <w:szCs w:val="26"/>
        </w:rPr>
      </w:pPr>
      <w:r>
        <w:rPr>
          <w:rFonts w:ascii="Times New Roman" w:eastAsia="Times New Roman" w:hAnsi="Times New Roman" w:cs="Times New Roman"/>
          <w:noProof/>
          <w:sz w:val="26"/>
          <w:szCs w:val="26"/>
          <w:lang w:val="en-US"/>
        </w:rPr>
        <w:drawing>
          <wp:inline distT="114300" distB="114300" distL="114300" distR="114300" wp14:anchorId="4B698DF1" wp14:editId="2B7720F5">
            <wp:extent cx="5730875" cy="290830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3" name="image1.png"/>
                    <pic:cNvPicPr preferRelativeResize="0"/>
                  </pic:nvPicPr>
                  <pic:blipFill>
                    <a:blip r:embed="rId27"/>
                    <a:srcRect/>
                    <a:stretch>
                      <a:fillRect/>
                    </a:stretch>
                  </pic:blipFill>
                  <pic:spPr>
                    <a:xfrm>
                      <a:off x="0" y="0"/>
                      <a:ext cx="5731200" cy="2908300"/>
                    </a:xfrm>
                    <a:prstGeom prst="rect">
                      <a:avLst/>
                    </a:prstGeom>
                  </pic:spPr>
                </pic:pic>
              </a:graphicData>
            </a:graphic>
          </wp:inline>
        </w:drawing>
      </w:r>
    </w:p>
    <w:p w:rsidR="009970FE" w:rsidRDefault="001F6EDE">
      <w:pPr>
        <w:pStyle w:val="Caption"/>
        <w:jc w:val="center"/>
        <w:rPr>
          <w:rFonts w:ascii="Times New Roman" w:eastAsia="Times New Roman" w:hAnsi="Times New Roman" w:cs="Times New Roman"/>
          <w:sz w:val="26"/>
          <w:szCs w:val="26"/>
          <w:lang w:val="en-US"/>
        </w:rPr>
      </w:pPr>
      <w:r>
        <w:rPr>
          <w:rFonts w:ascii="Times New Roman" w:hAnsi="Times New Roman" w:cs="Times New Roman"/>
          <w:sz w:val="26"/>
          <w:szCs w:val="26"/>
        </w:rPr>
        <w:t xml:space="preserve">Hình </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Hình \* ARABIC </w:instrText>
      </w:r>
      <w:r>
        <w:rPr>
          <w:rFonts w:ascii="Times New Roman" w:hAnsi="Times New Roman" w:cs="Times New Roman"/>
          <w:sz w:val="26"/>
          <w:szCs w:val="26"/>
        </w:rPr>
        <w:fldChar w:fldCharType="separate"/>
      </w:r>
      <w:r>
        <w:rPr>
          <w:rFonts w:ascii="Times New Roman" w:hAnsi="Times New Roman" w:cs="Times New Roman"/>
          <w:sz w:val="26"/>
          <w:szCs w:val="26"/>
        </w:rPr>
        <w:t>9</w:t>
      </w:r>
      <w:r>
        <w:rPr>
          <w:rFonts w:ascii="Times New Roman" w:hAnsi="Times New Roman" w:cs="Times New Roman"/>
          <w:sz w:val="26"/>
          <w:szCs w:val="26"/>
        </w:rPr>
        <w:fldChar w:fldCharType="end"/>
      </w:r>
      <w:bookmarkStart w:id="70" w:name="_Toc13363"/>
      <w:r>
        <w:rPr>
          <w:rFonts w:ascii="Times New Roman" w:hAnsi="Times New Roman" w:cs="Times New Roman"/>
          <w:sz w:val="26"/>
          <w:szCs w:val="26"/>
          <w:lang w:val="en-US"/>
        </w:rPr>
        <w:t>: Trang B</w:t>
      </w:r>
      <w:r>
        <w:rPr>
          <w:rFonts w:ascii="Times New Roman" w:hAnsi="Times New Roman" w:cs="Times New Roman"/>
          <w:sz w:val="26"/>
          <w:szCs w:val="26"/>
          <w:lang w:val="en-US"/>
        </w:rPr>
        <w:t>ả</w:t>
      </w:r>
      <w:r>
        <w:rPr>
          <w:rFonts w:ascii="Times New Roman" w:hAnsi="Times New Roman" w:cs="Times New Roman"/>
          <w:sz w:val="26"/>
          <w:szCs w:val="26"/>
          <w:lang w:val="en-US"/>
        </w:rPr>
        <w:t>ng đi</w:t>
      </w:r>
      <w:r>
        <w:rPr>
          <w:rFonts w:ascii="Times New Roman" w:hAnsi="Times New Roman" w:cs="Times New Roman"/>
          <w:sz w:val="26"/>
          <w:szCs w:val="26"/>
          <w:lang w:val="en-US"/>
        </w:rPr>
        <w:t>ề</w:t>
      </w:r>
      <w:r>
        <w:rPr>
          <w:rFonts w:ascii="Times New Roman" w:hAnsi="Times New Roman" w:cs="Times New Roman"/>
          <w:sz w:val="26"/>
          <w:szCs w:val="26"/>
          <w:lang w:val="en-US"/>
        </w:rPr>
        <w:t>u khi</w:t>
      </w:r>
      <w:r>
        <w:rPr>
          <w:rFonts w:ascii="Times New Roman" w:hAnsi="Times New Roman" w:cs="Times New Roman"/>
          <w:sz w:val="26"/>
          <w:szCs w:val="26"/>
          <w:lang w:val="en-US"/>
        </w:rPr>
        <w:t>ể</w:t>
      </w:r>
      <w:r>
        <w:rPr>
          <w:rFonts w:ascii="Times New Roman" w:hAnsi="Times New Roman" w:cs="Times New Roman"/>
          <w:sz w:val="26"/>
          <w:szCs w:val="26"/>
          <w:lang w:val="en-US"/>
        </w:rPr>
        <w:t>n (Dashboard)</w:t>
      </w:r>
      <w:bookmarkEnd w:id="70"/>
    </w:p>
    <w:p w:rsidR="009970FE" w:rsidRDefault="001F6EDE">
      <w:pPr>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Ghi chú:</w:t>
      </w:r>
      <w:r>
        <w:rPr>
          <w:rFonts w:ascii="Times New Roman" w:eastAsia="Times New Roman" w:hAnsi="Times New Roman" w:cs="Times New Roman"/>
          <w:sz w:val="26"/>
          <w:szCs w:val="26"/>
        </w:rPr>
        <w:t xml:space="preserve"> Tại đây, người dùng có thể sử dụng các thanh tìm kiếm (keyword), bộ lọc (theo trạng thái hoặc dự án). Danh sách được phân trang rõ ràng giúp vi</w:t>
      </w:r>
      <w:r>
        <w:rPr>
          <w:rFonts w:ascii="Times New Roman" w:eastAsia="Times New Roman" w:hAnsi="Times New Roman" w:cs="Times New Roman"/>
          <w:sz w:val="26"/>
          <w:szCs w:val="26"/>
        </w:rPr>
        <w:t xml:space="preserve">ệc quản lý hàng trăm công việc vẫn đảm bảo tốc độ tải trang nhanh chóng. </w:t>
      </w:r>
    </w:p>
    <w:p w:rsidR="009970FE" w:rsidRDefault="001F6EDE">
      <w:pPr>
        <w:pStyle w:val="Heading2"/>
        <w:jc w:val="both"/>
        <w:rPr>
          <w:rFonts w:ascii="Times New Roman" w:eastAsia="Times New Roman" w:hAnsi="Times New Roman" w:cs="Times New Roman"/>
          <w:sz w:val="26"/>
          <w:szCs w:val="26"/>
        </w:rPr>
      </w:pPr>
      <w:bookmarkStart w:id="71" w:name="_u10kmvxoth58" w:colFirst="0" w:colLast="0"/>
      <w:bookmarkStart w:id="72" w:name="_Toc23586"/>
      <w:bookmarkEnd w:id="71"/>
      <w:r>
        <w:rPr>
          <w:rFonts w:ascii="Times New Roman" w:eastAsia="Times New Roman" w:hAnsi="Times New Roman" w:cs="Times New Roman"/>
          <w:color w:val="auto"/>
          <w:sz w:val="26"/>
          <w:szCs w:val="26"/>
        </w:rPr>
        <w:t>6.3. Chức năng Thêm nhiệm vụ &amp; Tích hợp AI</w:t>
      </w:r>
      <w:bookmarkEnd w:id="72"/>
      <w:r>
        <w:rPr>
          <w:rFonts w:ascii="Times New Roman" w:eastAsia="Times New Roman" w:hAnsi="Times New Roman" w:cs="Times New Roman"/>
          <w:sz w:val="26"/>
          <w:szCs w:val="26"/>
        </w:rPr>
        <w:t xml:space="preserve"> </w:t>
      </w:r>
    </w:p>
    <w:p w:rsidR="009970FE" w:rsidRDefault="001F6EDE">
      <w:p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Mô tả:</w:t>
      </w:r>
      <w:r>
        <w:rPr>
          <w:rFonts w:ascii="Times New Roman" w:eastAsia="Times New Roman" w:hAnsi="Times New Roman" w:cs="Times New Roman"/>
          <w:sz w:val="26"/>
          <w:szCs w:val="26"/>
        </w:rPr>
        <w:t xml:space="preserve"> Tính năng quan trọng nhất giúp Leader lập kế hoạch. </w:t>
      </w:r>
    </w:p>
    <w:p w:rsidR="009970FE" w:rsidRDefault="001F6EDE">
      <w:pPr>
        <w:rPr>
          <w:rFonts w:ascii="Times New Roman" w:eastAsia="Times New Roman" w:hAnsi="Times New Roman" w:cs="Times New Roman"/>
          <w:sz w:val="26"/>
          <w:szCs w:val="26"/>
        </w:rPr>
      </w:pPr>
      <w:r>
        <w:rPr>
          <w:rFonts w:ascii="Times New Roman" w:eastAsia="Times New Roman" w:hAnsi="Times New Roman" w:cs="Times New Roman"/>
          <w:noProof/>
          <w:sz w:val="26"/>
          <w:szCs w:val="26"/>
          <w:lang w:val="en-US"/>
        </w:rPr>
        <w:drawing>
          <wp:inline distT="114300" distB="114300" distL="114300" distR="114300" wp14:anchorId="143818A5" wp14:editId="471629EA">
            <wp:extent cx="5730875" cy="2730500"/>
            <wp:effectExtent l="0" t="0" r="0" b="0"/>
            <wp:docPr id="6" name="image2.png"/>
            <wp:cNvGraphicFramePr/>
            <a:graphic xmlns:a="http://schemas.openxmlformats.org/drawingml/2006/main">
              <a:graphicData uri="http://schemas.openxmlformats.org/drawingml/2006/picture">
                <pic:pic xmlns:pic="http://schemas.openxmlformats.org/drawingml/2006/picture">
                  <pic:nvPicPr>
                    <pic:cNvPr id="6" name="image2.png"/>
                    <pic:cNvPicPr preferRelativeResize="0"/>
                  </pic:nvPicPr>
                  <pic:blipFill>
                    <a:blip r:embed="rId28"/>
                    <a:srcRect/>
                    <a:stretch>
                      <a:fillRect/>
                    </a:stretch>
                  </pic:blipFill>
                  <pic:spPr>
                    <a:xfrm>
                      <a:off x="0" y="0"/>
                      <a:ext cx="5731200" cy="2730500"/>
                    </a:xfrm>
                    <a:prstGeom prst="rect">
                      <a:avLst/>
                    </a:prstGeom>
                  </pic:spPr>
                </pic:pic>
              </a:graphicData>
            </a:graphic>
          </wp:inline>
        </w:drawing>
      </w:r>
    </w:p>
    <w:p w:rsidR="009970FE" w:rsidRDefault="001F6EDE">
      <w:pPr>
        <w:pStyle w:val="Caption"/>
        <w:jc w:val="center"/>
        <w:rPr>
          <w:rFonts w:ascii="Times New Roman" w:eastAsia="Times New Roman" w:hAnsi="Times New Roman" w:cs="Times New Roman"/>
          <w:sz w:val="26"/>
          <w:szCs w:val="26"/>
          <w:lang w:val="en-US"/>
        </w:rPr>
      </w:pPr>
      <w:r>
        <w:rPr>
          <w:rFonts w:ascii="Times New Roman" w:hAnsi="Times New Roman" w:cs="Times New Roman"/>
          <w:sz w:val="26"/>
          <w:szCs w:val="26"/>
        </w:rPr>
        <w:t xml:space="preserve">Hình </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Hình \* ARABIC </w:instrText>
      </w:r>
      <w:r>
        <w:rPr>
          <w:rFonts w:ascii="Times New Roman" w:hAnsi="Times New Roman" w:cs="Times New Roman"/>
          <w:sz w:val="26"/>
          <w:szCs w:val="26"/>
        </w:rPr>
        <w:fldChar w:fldCharType="separate"/>
      </w:r>
      <w:r>
        <w:rPr>
          <w:rFonts w:ascii="Times New Roman" w:hAnsi="Times New Roman" w:cs="Times New Roman"/>
          <w:sz w:val="26"/>
          <w:szCs w:val="26"/>
        </w:rPr>
        <w:t>10</w:t>
      </w:r>
      <w:r>
        <w:rPr>
          <w:rFonts w:ascii="Times New Roman" w:hAnsi="Times New Roman" w:cs="Times New Roman"/>
          <w:sz w:val="26"/>
          <w:szCs w:val="26"/>
        </w:rPr>
        <w:fldChar w:fldCharType="end"/>
      </w:r>
      <w:bookmarkStart w:id="73" w:name="_Toc26842"/>
      <w:r>
        <w:rPr>
          <w:rFonts w:ascii="Times New Roman" w:hAnsi="Times New Roman" w:cs="Times New Roman"/>
          <w:sz w:val="26"/>
          <w:szCs w:val="26"/>
          <w:lang w:val="en-US"/>
        </w:rPr>
        <w:t>: Ch</w:t>
      </w:r>
      <w:r>
        <w:rPr>
          <w:rFonts w:ascii="Times New Roman" w:hAnsi="Times New Roman" w:cs="Times New Roman"/>
          <w:sz w:val="26"/>
          <w:szCs w:val="26"/>
          <w:lang w:val="en-US"/>
        </w:rPr>
        <w:t>ứ</w:t>
      </w:r>
      <w:r>
        <w:rPr>
          <w:rFonts w:ascii="Times New Roman" w:hAnsi="Times New Roman" w:cs="Times New Roman"/>
          <w:sz w:val="26"/>
          <w:szCs w:val="26"/>
          <w:lang w:val="en-US"/>
        </w:rPr>
        <w:t>c năng Thêm nhi</w:t>
      </w:r>
      <w:r>
        <w:rPr>
          <w:rFonts w:ascii="Times New Roman" w:hAnsi="Times New Roman" w:cs="Times New Roman"/>
          <w:sz w:val="26"/>
          <w:szCs w:val="26"/>
          <w:lang w:val="en-US"/>
        </w:rPr>
        <w:t>ệ</w:t>
      </w:r>
      <w:r>
        <w:rPr>
          <w:rFonts w:ascii="Times New Roman" w:hAnsi="Times New Roman" w:cs="Times New Roman"/>
          <w:sz w:val="26"/>
          <w:szCs w:val="26"/>
          <w:lang w:val="en-US"/>
        </w:rPr>
        <w:t>m v</w:t>
      </w:r>
      <w:r>
        <w:rPr>
          <w:rFonts w:ascii="Times New Roman" w:hAnsi="Times New Roman" w:cs="Times New Roman"/>
          <w:sz w:val="26"/>
          <w:szCs w:val="26"/>
          <w:lang w:val="en-US"/>
        </w:rPr>
        <w:t>ụ</w:t>
      </w:r>
      <w:r>
        <w:rPr>
          <w:rFonts w:ascii="Times New Roman" w:hAnsi="Times New Roman" w:cs="Times New Roman"/>
          <w:sz w:val="26"/>
          <w:szCs w:val="26"/>
          <w:lang w:val="en-US"/>
        </w:rPr>
        <w:t xml:space="preserve"> &amp; Tích h</w:t>
      </w:r>
      <w:r>
        <w:rPr>
          <w:rFonts w:ascii="Times New Roman" w:hAnsi="Times New Roman" w:cs="Times New Roman"/>
          <w:sz w:val="26"/>
          <w:szCs w:val="26"/>
          <w:lang w:val="en-US"/>
        </w:rPr>
        <w:t>ợ</w:t>
      </w:r>
      <w:r>
        <w:rPr>
          <w:rFonts w:ascii="Times New Roman" w:hAnsi="Times New Roman" w:cs="Times New Roman"/>
          <w:sz w:val="26"/>
          <w:szCs w:val="26"/>
          <w:lang w:val="en-US"/>
        </w:rPr>
        <w:t>p AI</w:t>
      </w:r>
      <w:bookmarkEnd w:id="73"/>
    </w:p>
    <w:p w:rsidR="009970FE" w:rsidRDefault="001F6EDE">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 xml:space="preserve">Ghi </w:t>
      </w:r>
      <w:r>
        <w:rPr>
          <w:rFonts w:ascii="Times New Roman" w:eastAsia="Times New Roman" w:hAnsi="Times New Roman" w:cs="Times New Roman"/>
          <w:b/>
          <w:bCs/>
          <w:sz w:val="26"/>
          <w:szCs w:val="26"/>
        </w:rPr>
        <w:t>chú:</w:t>
      </w:r>
      <w:r>
        <w:rPr>
          <w:rFonts w:ascii="Times New Roman" w:eastAsia="Times New Roman" w:hAnsi="Times New Roman" w:cs="Times New Roman"/>
          <w:sz w:val="26"/>
          <w:szCs w:val="26"/>
        </w:rPr>
        <w:t xml:space="preserve"> Khi nhấn nút "✨ Gợi ý từ AI", hệ thống gửi yêu cầu qua REST API tới Google Gemini. Nội dung phản hồi được tự động điền vào Form, giúp tiết kiệm tối đa thời gian soạn thảo nội dung công việc.</w:t>
      </w:r>
      <w:bookmarkStart w:id="74" w:name="_ui88d9enh7c6" w:colFirst="0" w:colLast="0"/>
      <w:bookmarkStart w:id="75" w:name="_guklf2bwktj7" w:colFirst="0" w:colLast="0"/>
      <w:bookmarkStart w:id="76" w:name="_457ju5ms78xq" w:colFirst="0" w:colLast="0"/>
      <w:bookmarkEnd w:id="74"/>
      <w:bookmarkEnd w:id="75"/>
      <w:bookmarkEnd w:id="76"/>
    </w:p>
    <w:p w:rsidR="009970FE" w:rsidRDefault="001F6EDE">
      <w:pPr>
        <w:pStyle w:val="Heading2"/>
        <w:spacing w:before="240" w:after="240"/>
        <w:jc w:val="both"/>
        <w:rPr>
          <w:color w:val="auto"/>
        </w:rPr>
      </w:pPr>
      <w:bookmarkStart w:id="77" w:name="_8szpej32icy5" w:colFirst="0" w:colLast="0"/>
      <w:bookmarkStart w:id="78" w:name="_Toc28150"/>
      <w:bookmarkEnd w:id="77"/>
      <w:r>
        <w:rPr>
          <w:rFonts w:ascii="Times New Roman" w:eastAsia="Times New Roman" w:hAnsi="Times New Roman" w:cs="Times New Roman"/>
          <w:color w:val="auto"/>
          <w:sz w:val="26"/>
          <w:szCs w:val="26"/>
        </w:rPr>
        <w:t>6.4. Trang Chi tiết nhiệm vụ và Bình luận</w:t>
      </w:r>
      <w:bookmarkEnd w:id="78"/>
      <w:r>
        <w:rPr>
          <w:color w:val="auto"/>
        </w:rPr>
        <w:t xml:space="preserve"> </w:t>
      </w:r>
    </w:p>
    <w:p w:rsidR="009970FE" w:rsidRDefault="001F6EDE">
      <w:p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Mô tả:</w:t>
      </w:r>
      <w:r>
        <w:rPr>
          <w:rFonts w:ascii="Times New Roman" w:eastAsia="Times New Roman" w:hAnsi="Times New Roman" w:cs="Times New Roman"/>
          <w:sz w:val="26"/>
          <w:szCs w:val="26"/>
        </w:rPr>
        <w:t xml:space="preserve"> Không gian</w:t>
      </w:r>
      <w:r>
        <w:rPr>
          <w:rFonts w:ascii="Times New Roman" w:eastAsia="Times New Roman" w:hAnsi="Times New Roman" w:cs="Times New Roman"/>
          <w:sz w:val="26"/>
          <w:szCs w:val="26"/>
        </w:rPr>
        <w:t xml:space="preserve"> trao đổi, tương tác giữa các thành viên. </w:t>
      </w:r>
    </w:p>
    <w:p w:rsidR="009970FE" w:rsidRDefault="001F6EDE">
      <w:pPr>
        <w:rPr>
          <w:rFonts w:ascii="Times New Roman" w:eastAsia="Times New Roman" w:hAnsi="Times New Roman" w:cs="Times New Roman"/>
          <w:sz w:val="26"/>
          <w:szCs w:val="26"/>
        </w:rPr>
      </w:pPr>
      <w:r>
        <w:rPr>
          <w:rFonts w:ascii="Times New Roman" w:eastAsia="Times New Roman" w:hAnsi="Times New Roman" w:cs="Times New Roman"/>
          <w:noProof/>
          <w:sz w:val="26"/>
          <w:szCs w:val="26"/>
          <w:lang w:val="en-US"/>
        </w:rPr>
        <w:drawing>
          <wp:inline distT="114300" distB="114300" distL="114300" distR="114300" wp14:anchorId="3852C3C9" wp14:editId="5A2DBE53">
            <wp:extent cx="5730875" cy="2882900"/>
            <wp:effectExtent l="0" t="0" r="0" b="0"/>
            <wp:docPr id="2" name="image5.png"/>
            <wp:cNvGraphicFramePr/>
            <a:graphic xmlns:a="http://schemas.openxmlformats.org/drawingml/2006/main">
              <a:graphicData uri="http://schemas.openxmlformats.org/drawingml/2006/picture">
                <pic:pic xmlns:pic="http://schemas.openxmlformats.org/drawingml/2006/picture">
                  <pic:nvPicPr>
                    <pic:cNvPr id="2" name="image5.png"/>
                    <pic:cNvPicPr preferRelativeResize="0"/>
                  </pic:nvPicPr>
                  <pic:blipFill>
                    <a:blip r:embed="rId29"/>
                    <a:srcRect/>
                    <a:stretch>
                      <a:fillRect/>
                    </a:stretch>
                  </pic:blipFill>
                  <pic:spPr>
                    <a:xfrm>
                      <a:off x="0" y="0"/>
                      <a:ext cx="5731200" cy="2882900"/>
                    </a:xfrm>
                    <a:prstGeom prst="rect">
                      <a:avLst/>
                    </a:prstGeom>
                  </pic:spPr>
                </pic:pic>
              </a:graphicData>
            </a:graphic>
          </wp:inline>
        </w:drawing>
      </w:r>
    </w:p>
    <w:p w:rsidR="009970FE" w:rsidRDefault="001F6EDE">
      <w:pPr>
        <w:pStyle w:val="Caption"/>
        <w:jc w:val="center"/>
        <w:rPr>
          <w:rFonts w:ascii="Times New Roman" w:eastAsia="Times New Roman" w:hAnsi="Times New Roman" w:cs="Times New Roman"/>
          <w:sz w:val="26"/>
          <w:szCs w:val="26"/>
          <w:lang w:val="en-US"/>
        </w:rPr>
      </w:pPr>
      <w:r>
        <w:rPr>
          <w:rFonts w:ascii="Times New Roman" w:hAnsi="Times New Roman" w:cs="Times New Roman"/>
          <w:sz w:val="26"/>
          <w:szCs w:val="26"/>
        </w:rPr>
        <w:t xml:space="preserve">Hình </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Hình \* ARABIC </w:instrText>
      </w:r>
      <w:r>
        <w:rPr>
          <w:rFonts w:ascii="Times New Roman" w:hAnsi="Times New Roman" w:cs="Times New Roman"/>
          <w:sz w:val="26"/>
          <w:szCs w:val="26"/>
        </w:rPr>
        <w:fldChar w:fldCharType="separate"/>
      </w:r>
      <w:r>
        <w:rPr>
          <w:rFonts w:ascii="Times New Roman" w:hAnsi="Times New Roman" w:cs="Times New Roman"/>
          <w:sz w:val="26"/>
          <w:szCs w:val="26"/>
        </w:rPr>
        <w:t>11</w:t>
      </w:r>
      <w:r>
        <w:rPr>
          <w:rFonts w:ascii="Times New Roman" w:hAnsi="Times New Roman" w:cs="Times New Roman"/>
          <w:sz w:val="26"/>
          <w:szCs w:val="26"/>
        </w:rPr>
        <w:fldChar w:fldCharType="end"/>
      </w:r>
      <w:bookmarkStart w:id="79" w:name="_Toc2595"/>
      <w:r>
        <w:rPr>
          <w:rFonts w:ascii="Times New Roman" w:hAnsi="Times New Roman" w:cs="Times New Roman"/>
          <w:sz w:val="26"/>
          <w:szCs w:val="26"/>
          <w:lang w:val="en-US"/>
        </w:rPr>
        <w:t>: Trang Chi ti</w:t>
      </w:r>
      <w:r>
        <w:rPr>
          <w:rFonts w:ascii="Times New Roman" w:hAnsi="Times New Roman" w:cs="Times New Roman"/>
          <w:sz w:val="26"/>
          <w:szCs w:val="26"/>
          <w:lang w:val="en-US"/>
        </w:rPr>
        <w:t>ế</w:t>
      </w:r>
      <w:r>
        <w:rPr>
          <w:rFonts w:ascii="Times New Roman" w:hAnsi="Times New Roman" w:cs="Times New Roman"/>
          <w:sz w:val="26"/>
          <w:szCs w:val="26"/>
          <w:lang w:val="en-US"/>
        </w:rPr>
        <w:t>t nhi</w:t>
      </w:r>
      <w:r>
        <w:rPr>
          <w:rFonts w:ascii="Times New Roman" w:hAnsi="Times New Roman" w:cs="Times New Roman"/>
          <w:sz w:val="26"/>
          <w:szCs w:val="26"/>
          <w:lang w:val="en-US"/>
        </w:rPr>
        <w:t>ệ</w:t>
      </w:r>
      <w:r>
        <w:rPr>
          <w:rFonts w:ascii="Times New Roman" w:hAnsi="Times New Roman" w:cs="Times New Roman"/>
          <w:sz w:val="26"/>
          <w:szCs w:val="26"/>
          <w:lang w:val="en-US"/>
        </w:rPr>
        <w:t>m v</w:t>
      </w:r>
      <w:r>
        <w:rPr>
          <w:rFonts w:ascii="Times New Roman" w:hAnsi="Times New Roman" w:cs="Times New Roman"/>
          <w:sz w:val="26"/>
          <w:szCs w:val="26"/>
          <w:lang w:val="en-US"/>
        </w:rPr>
        <w:t>ụ</w:t>
      </w:r>
      <w:r>
        <w:rPr>
          <w:rFonts w:ascii="Times New Roman" w:hAnsi="Times New Roman" w:cs="Times New Roman"/>
          <w:sz w:val="26"/>
          <w:szCs w:val="26"/>
          <w:lang w:val="en-US"/>
        </w:rPr>
        <w:t xml:space="preserve"> và Bình lu</w:t>
      </w:r>
      <w:r>
        <w:rPr>
          <w:rFonts w:ascii="Times New Roman" w:hAnsi="Times New Roman" w:cs="Times New Roman"/>
          <w:sz w:val="26"/>
          <w:szCs w:val="26"/>
          <w:lang w:val="en-US"/>
        </w:rPr>
        <w:t>ậ</w:t>
      </w:r>
      <w:r>
        <w:rPr>
          <w:rFonts w:ascii="Times New Roman" w:hAnsi="Times New Roman" w:cs="Times New Roman"/>
          <w:sz w:val="26"/>
          <w:szCs w:val="26"/>
          <w:lang w:val="en-US"/>
        </w:rPr>
        <w:t>n</w:t>
      </w:r>
      <w:bookmarkEnd w:id="79"/>
    </w:p>
    <w:p w:rsidR="009970FE" w:rsidRDefault="001F6EDE">
      <w:pPr>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Ghi chú:</w:t>
      </w:r>
      <w:r>
        <w:rPr>
          <w:rFonts w:ascii="Times New Roman" w:eastAsia="Times New Roman" w:hAnsi="Times New Roman" w:cs="Times New Roman"/>
          <w:sz w:val="26"/>
          <w:szCs w:val="26"/>
        </w:rPr>
        <w:t xml:space="preserve"> Các bình luận được sắp xếp theo thời gian (thoi_gian_tao). Chức năng này tạo sợi dây liên kết chặt chẽ giữa Leader và Member trong qu</w:t>
      </w:r>
      <w:r>
        <w:rPr>
          <w:rFonts w:ascii="Times New Roman" w:eastAsia="Times New Roman" w:hAnsi="Times New Roman" w:cs="Times New Roman"/>
          <w:sz w:val="26"/>
          <w:szCs w:val="26"/>
        </w:rPr>
        <w:t xml:space="preserve">á trình thực hiện công việc. </w:t>
      </w:r>
      <w:bookmarkStart w:id="80" w:name="_lr3wfsrz2mmg" w:colFirst="0" w:colLast="0"/>
      <w:bookmarkEnd w:id="80"/>
    </w:p>
    <w:p w:rsidR="009970FE" w:rsidRDefault="001F6EDE">
      <w:pPr>
        <w:pStyle w:val="Heading2"/>
        <w:jc w:val="both"/>
        <w:rPr>
          <w:rFonts w:ascii="Times New Roman" w:eastAsia="Times New Roman" w:hAnsi="Times New Roman" w:cs="Times New Roman"/>
          <w:color w:val="auto"/>
          <w:sz w:val="26"/>
          <w:szCs w:val="26"/>
        </w:rPr>
      </w:pPr>
      <w:bookmarkStart w:id="81" w:name="_25uwry7s3dq2" w:colFirst="0" w:colLast="0"/>
      <w:bookmarkStart w:id="82" w:name="_Toc19822"/>
      <w:bookmarkEnd w:id="81"/>
      <w:r>
        <w:rPr>
          <w:rFonts w:ascii="Times New Roman" w:eastAsia="Times New Roman" w:hAnsi="Times New Roman" w:cs="Times New Roman"/>
          <w:color w:val="auto"/>
          <w:sz w:val="26"/>
          <w:szCs w:val="26"/>
        </w:rPr>
        <w:t>6.5. Trang Thống kê (Dành riêng cho Leader)</w:t>
      </w:r>
      <w:bookmarkEnd w:id="82"/>
      <w:r>
        <w:rPr>
          <w:rFonts w:ascii="Times New Roman" w:eastAsia="Times New Roman" w:hAnsi="Times New Roman" w:cs="Times New Roman"/>
          <w:color w:val="auto"/>
          <w:sz w:val="26"/>
          <w:szCs w:val="26"/>
        </w:rPr>
        <w:t xml:space="preserve"> </w:t>
      </w:r>
    </w:p>
    <w:p w:rsidR="009970FE" w:rsidRDefault="001F6EDE">
      <w:p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Mô tả:</w:t>
      </w:r>
      <w:r>
        <w:rPr>
          <w:rFonts w:ascii="Times New Roman" w:eastAsia="Times New Roman" w:hAnsi="Times New Roman" w:cs="Times New Roman"/>
          <w:sz w:val="26"/>
          <w:szCs w:val="26"/>
        </w:rPr>
        <w:t xml:space="preserve"> Cung cấp bức tranh tổng quan về hiệu suất dự án. </w:t>
      </w:r>
    </w:p>
    <w:p w:rsidR="009970FE" w:rsidRDefault="001F6EDE">
      <w:pPr>
        <w:rPr>
          <w:rFonts w:ascii="Times New Roman" w:eastAsia="Times New Roman" w:hAnsi="Times New Roman" w:cs="Times New Roman"/>
          <w:sz w:val="26"/>
          <w:szCs w:val="26"/>
        </w:rPr>
      </w:pPr>
      <w:r>
        <w:rPr>
          <w:rFonts w:ascii="Times New Roman" w:eastAsia="Times New Roman" w:hAnsi="Times New Roman" w:cs="Times New Roman"/>
          <w:noProof/>
          <w:sz w:val="26"/>
          <w:szCs w:val="26"/>
          <w:lang w:val="en-US"/>
        </w:rPr>
        <w:drawing>
          <wp:inline distT="114300" distB="114300" distL="114300" distR="114300" wp14:anchorId="27EB5ADC" wp14:editId="0B096232">
            <wp:extent cx="5730875" cy="2895600"/>
            <wp:effectExtent l="0" t="0" r="0" b="0"/>
            <wp:docPr id="11" name="image3.png"/>
            <wp:cNvGraphicFramePr/>
            <a:graphic xmlns:a="http://schemas.openxmlformats.org/drawingml/2006/main">
              <a:graphicData uri="http://schemas.openxmlformats.org/drawingml/2006/picture">
                <pic:pic xmlns:pic="http://schemas.openxmlformats.org/drawingml/2006/picture">
                  <pic:nvPicPr>
                    <pic:cNvPr id="11" name="image3.png"/>
                    <pic:cNvPicPr preferRelativeResize="0"/>
                  </pic:nvPicPr>
                  <pic:blipFill>
                    <a:blip r:embed="rId30"/>
                    <a:srcRect/>
                    <a:stretch>
                      <a:fillRect/>
                    </a:stretch>
                  </pic:blipFill>
                  <pic:spPr>
                    <a:xfrm>
                      <a:off x="0" y="0"/>
                      <a:ext cx="5731200" cy="2895600"/>
                    </a:xfrm>
                    <a:prstGeom prst="rect">
                      <a:avLst/>
                    </a:prstGeom>
                  </pic:spPr>
                </pic:pic>
              </a:graphicData>
            </a:graphic>
          </wp:inline>
        </w:drawing>
      </w:r>
    </w:p>
    <w:p w:rsidR="009970FE" w:rsidRDefault="001F6EDE">
      <w:pPr>
        <w:pStyle w:val="Caption"/>
        <w:jc w:val="center"/>
        <w:rPr>
          <w:rFonts w:ascii="Times New Roman" w:eastAsia="Times New Roman" w:hAnsi="Times New Roman" w:cs="Times New Roman"/>
          <w:sz w:val="26"/>
          <w:szCs w:val="26"/>
          <w:lang w:val="en-US"/>
        </w:rPr>
      </w:pPr>
      <w:r>
        <w:rPr>
          <w:rFonts w:ascii="Times New Roman" w:hAnsi="Times New Roman" w:cs="Times New Roman"/>
          <w:sz w:val="26"/>
          <w:szCs w:val="26"/>
        </w:rPr>
        <w:t xml:space="preserve">Hình </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Hình \* ARABIC </w:instrText>
      </w:r>
      <w:r>
        <w:rPr>
          <w:rFonts w:ascii="Times New Roman" w:hAnsi="Times New Roman" w:cs="Times New Roman"/>
          <w:sz w:val="26"/>
          <w:szCs w:val="26"/>
        </w:rPr>
        <w:fldChar w:fldCharType="separate"/>
      </w:r>
      <w:r>
        <w:rPr>
          <w:rFonts w:ascii="Times New Roman" w:hAnsi="Times New Roman" w:cs="Times New Roman"/>
          <w:sz w:val="26"/>
          <w:szCs w:val="26"/>
        </w:rPr>
        <w:t>12</w:t>
      </w:r>
      <w:r>
        <w:rPr>
          <w:rFonts w:ascii="Times New Roman" w:hAnsi="Times New Roman" w:cs="Times New Roman"/>
          <w:sz w:val="26"/>
          <w:szCs w:val="26"/>
        </w:rPr>
        <w:fldChar w:fldCharType="end"/>
      </w:r>
      <w:bookmarkStart w:id="83" w:name="_Toc32552"/>
      <w:r>
        <w:rPr>
          <w:rFonts w:ascii="Times New Roman" w:hAnsi="Times New Roman" w:cs="Times New Roman"/>
          <w:sz w:val="26"/>
          <w:szCs w:val="26"/>
          <w:lang w:val="en-US"/>
        </w:rPr>
        <w:t>: Trang Th</w:t>
      </w:r>
      <w:r>
        <w:rPr>
          <w:rFonts w:ascii="Times New Roman" w:hAnsi="Times New Roman" w:cs="Times New Roman"/>
          <w:sz w:val="26"/>
          <w:szCs w:val="26"/>
          <w:lang w:val="en-US"/>
        </w:rPr>
        <w:t>ố</w:t>
      </w:r>
      <w:r>
        <w:rPr>
          <w:rFonts w:ascii="Times New Roman" w:hAnsi="Times New Roman" w:cs="Times New Roman"/>
          <w:sz w:val="26"/>
          <w:szCs w:val="26"/>
          <w:lang w:val="en-US"/>
        </w:rPr>
        <w:t>ng kê (Dành riêng cho Leader)</w:t>
      </w:r>
      <w:bookmarkEnd w:id="83"/>
    </w:p>
    <w:p w:rsidR="009970FE" w:rsidRDefault="001F6EDE">
      <w:pPr>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Ghi chú:</w:t>
      </w:r>
      <w:r>
        <w:rPr>
          <w:rFonts w:ascii="Times New Roman" w:eastAsia="Times New Roman" w:hAnsi="Times New Roman" w:cs="Times New Roman"/>
          <w:sz w:val="26"/>
          <w:szCs w:val="26"/>
        </w:rPr>
        <w:t xml:space="preserve"> Sử dụng thư viện Chart.js để vẽ biểu đồ bánh vòng, giúp nhìn nhanh tỷ lệ % công việc đã hoàn thành so với tổng khối lượng. </w:t>
      </w:r>
    </w:p>
    <w:p w:rsidR="009970FE" w:rsidRDefault="009970FE">
      <w:pPr>
        <w:spacing w:before="240" w:after="240"/>
        <w:jc w:val="both"/>
        <w:rPr>
          <w:rFonts w:ascii="Times New Roman" w:eastAsia="Times New Roman" w:hAnsi="Times New Roman" w:cs="Times New Roman"/>
          <w:b/>
          <w:bCs/>
          <w:sz w:val="26"/>
          <w:szCs w:val="26"/>
        </w:rPr>
      </w:pPr>
    </w:p>
    <w:p w:rsidR="009970FE" w:rsidRDefault="009970FE">
      <w:pPr>
        <w:spacing w:before="240" w:after="240"/>
        <w:jc w:val="both"/>
        <w:rPr>
          <w:rFonts w:ascii="Times New Roman" w:eastAsia="Times New Roman" w:hAnsi="Times New Roman" w:cs="Times New Roman"/>
          <w:b/>
          <w:bCs/>
          <w:sz w:val="26"/>
          <w:szCs w:val="26"/>
        </w:rPr>
      </w:pPr>
    </w:p>
    <w:p w:rsidR="009970FE" w:rsidRDefault="001F6EDE">
      <w:pPr>
        <w:spacing w:before="240" w:after="240"/>
        <w:jc w:val="both"/>
        <w:outlineLvl w:val="0"/>
        <w:rPr>
          <w:rFonts w:ascii="Times New Roman" w:eastAsia="Times New Roman" w:hAnsi="Times New Roman" w:cs="Times New Roman"/>
          <w:b/>
          <w:bCs/>
          <w:sz w:val="26"/>
          <w:szCs w:val="26"/>
        </w:rPr>
      </w:pPr>
      <w:bookmarkStart w:id="84" w:name="_Toc23773"/>
      <w:r>
        <w:rPr>
          <w:rFonts w:ascii="Times New Roman" w:eastAsia="Times New Roman" w:hAnsi="Times New Roman" w:cs="Times New Roman"/>
          <w:b/>
          <w:bCs/>
          <w:sz w:val="26"/>
          <w:szCs w:val="26"/>
        </w:rPr>
        <w:t>TÀI LIỆU THAM KHẢO</w:t>
      </w:r>
      <w:bookmarkEnd w:id="84"/>
    </w:p>
    <w:p w:rsidR="009970FE" w:rsidRDefault="001F6EDE">
      <w:pPr>
        <w:spacing w:before="240" w:after="2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[1] Nguyễn Thị Hương Lý, 2020, “Bài giảng môn Thiết kế website”, Khoa Công nghệ thông tin, Đại học Nha Trang.</w:t>
      </w:r>
    </w:p>
    <w:p w:rsidR="009970FE" w:rsidRDefault="001F6EDE">
      <w:pPr>
        <w:spacing w:before="240" w:after="2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[2] Hà Thị Thanh Ngà, 2021, “Bài giảng môn Phân tích thiết kế hệ thống thông tin”, Khoa Công nghệ thông tin, Đại học Nha Trang.</w:t>
      </w:r>
    </w:p>
    <w:p w:rsidR="009970FE" w:rsidRDefault="001F6EDE">
      <w:pPr>
        <w:spacing w:before="240" w:after="2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 Phạm Thị Thu Thúy, 2021, “Bài giảng Hệ quản trị cơ sở dữ liệu”, Khoa Công nghệ thông tin, Đại học Nha Trang.</w:t>
      </w:r>
    </w:p>
    <w:p w:rsidR="009970FE" w:rsidRDefault="001F6EDE">
      <w:pPr>
        <w:spacing w:before="240" w:after="2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[4] Spring Boot</w:t>
      </w:r>
      <w:r>
        <w:rPr>
          <w:rFonts w:ascii="Times New Roman" w:eastAsia="Times New Roman" w:hAnsi="Times New Roman" w:cs="Times New Roman"/>
          <w:b/>
          <w:bCs/>
          <w:sz w:val="26"/>
          <w:szCs w:val="26"/>
        </w:rPr>
        <w:t xml:space="preserve"> Reference Documentation, 2026, Version 4.x, VMware Tanzu. (Nguồn trực tuyến: spring.io).</w:t>
      </w:r>
    </w:p>
    <w:p w:rsidR="009970FE" w:rsidRDefault="001F6EDE">
      <w:pPr>
        <w:spacing w:before="240" w:after="2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[5] Thymeleaf Team, 2025, “Using Thymeleaf - Comprehensive Tutorial for Spring”, Thymeleaf Open Source Project.</w:t>
      </w:r>
    </w:p>
    <w:p w:rsidR="009970FE" w:rsidRDefault="001F6EDE">
      <w:r>
        <w:rPr>
          <w:rFonts w:ascii="Times New Roman" w:eastAsia="Times New Roman" w:hAnsi="Times New Roman" w:cs="Times New Roman"/>
          <w:b/>
          <w:bCs/>
          <w:sz w:val="26"/>
          <w:szCs w:val="26"/>
        </w:rPr>
        <w:t>[6] Chart.js Documentation, 2026, “Visualizing Data wi</w:t>
      </w:r>
      <w:r>
        <w:rPr>
          <w:rFonts w:ascii="Times New Roman" w:eastAsia="Times New Roman" w:hAnsi="Times New Roman" w:cs="Times New Roman"/>
          <w:b/>
          <w:bCs/>
          <w:sz w:val="26"/>
          <w:szCs w:val="26"/>
        </w:rPr>
        <w:t>th HTML5 Canvas”, Chart.js Team</w:t>
      </w:r>
    </w:p>
    <w:sectPr w:rsidR="009970FE" w:rsidSect="004B333F">
      <w:footerReference w:type="default" r:id="rId31"/>
      <w:pgSz w:w="12240" w:h="15840"/>
      <w:pgMar w:top="1134" w:right="1134" w:bottom="1134" w:left="1701" w:header="720"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F6EDE" w:rsidRDefault="001F6EDE">
      <w:pPr>
        <w:spacing w:line="240" w:lineRule="auto"/>
      </w:pPr>
      <w:r>
        <w:separator/>
      </w:r>
    </w:p>
  </w:endnote>
  <w:endnote w:type="continuationSeparator" w:id="0">
    <w:p w:rsidR="001F6EDE" w:rsidRDefault="001F6ED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EF" w:usb1="C0007841"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A00002EF" w:usb1="4000207B" w:usb2="00000000" w:usb3="00000000" w:csb0="0000019F" w:csb1="00000000"/>
  </w:font>
  <w:font w:name="等线 Light">
    <w:altName w:val="Segoe Print"/>
    <w:charset w:val="00"/>
    <w:family w:val="auto"/>
    <w:pitch w:val="default"/>
  </w:font>
  <w:font w:name="Calibri">
    <w:panose1 w:val="020F0502020204030204"/>
    <w:charset w:val="00"/>
    <w:family w:val="swiss"/>
    <w:pitch w:val="variable"/>
    <w:sig w:usb0="E00002FF" w:usb1="4000ACFF" w:usb2="00000001" w:usb3="00000000" w:csb0="0000019F" w:csb1="00000000"/>
  </w:font>
  <w:font w:name="SimHei">
    <w:altName w:val="黑体"/>
    <w:panose1 w:val="02010609060101010101"/>
    <w:charset w:val="86"/>
    <w:family w:val="modern"/>
    <w:pitch w:val="fixed"/>
    <w:sig w:usb0="800002BF" w:usb1="38CF7CFA" w:usb2="00000016" w:usb3="00000000" w:csb0="00040001" w:csb1="00000000"/>
  </w:font>
  <w:font w:name="Tahoma">
    <w:panose1 w:val="020B0604030504040204"/>
    <w:charset w:val="00"/>
    <w:family w:val="swiss"/>
    <w:pitch w:val="variable"/>
    <w:sig w:usb0="E1002AFF" w:usb1="C000605B" w:usb2="00000029" w:usb3="00000000" w:csb0="000101FF" w:csb1="00000000"/>
  </w:font>
  <w:font w:name="Roboto Mono">
    <w:altName w:val="Segoe Print"/>
    <w:charset w:val="00"/>
    <w:family w:val="modern"/>
    <w:pitch w:val="default"/>
    <w:sig w:usb0="00000000" w:usb1="00000000" w:usb2="00000020" w:usb3="00000000" w:csb0="0000019F" w:csb1="00000000"/>
  </w:font>
  <w:font w:name="等线">
    <w:altName w:val="Microsoft YaHei"/>
    <w:charset w:val="86"/>
    <w:family w:val="auto"/>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B333F" w:rsidRDefault="004B333F">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B333F" w:rsidRDefault="004B333F">
    <w:pPr>
      <w:pStyle w:val="Footer"/>
      <w:jc w:val="center"/>
    </w:pPr>
  </w:p>
  <w:p w:rsidR="004B333F" w:rsidRDefault="004B333F">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B333F" w:rsidRDefault="004B333F">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B333F" w:rsidRPr="004B333F" w:rsidRDefault="004B333F" w:rsidP="004B333F">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imes New Roman" w:hAnsi="Times New Roman" w:cs="Times New Roman"/>
      </w:rPr>
      <w:id w:val="1449509325"/>
      <w:docPartObj>
        <w:docPartGallery w:val="Page Numbers (Bottom of Page)"/>
        <w:docPartUnique/>
      </w:docPartObj>
    </w:sdtPr>
    <w:sdtEndPr>
      <w:rPr>
        <w:noProof/>
      </w:rPr>
    </w:sdtEndPr>
    <w:sdtContent>
      <w:p w:rsidR="004B333F" w:rsidRPr="004B333F" w:rsidRDefault="004B333F">
        <w:pPr>
          <w:pStyle w:val="Footer"/>
          <w:jc w:val="center"/>
          <w:rPr>
            <w:rFonts w:ascii="Times New Roman" w:hAnsi="Times New Roman" w:cs="Times New Roman"/>
          </w:rPr>
        </w:pPr>
        <w:r w:rsidRPr="004B333F">
          <w:rPr>
            <w:rFonts w:ascii="Times New Roman" w:hAnsi="Times New Roman" w:cs="Times New Roman"/>
          </w:rPr>
          <w:fldChar w:fldCharType="begin"/>
        </w:r>
        <w:r w:rsidRPr="004B333F">
          <w:rPr>
            <w:rFonts w:ascii="Times New Roman" w:hAnsi="Times New Roman" w:cs="Times New Roman"/>
          </w:rPr>
          <w:instrText xml:space="preserve"> PAGE   \* MERGEFORMAT </w:instrText>
        </w:r>
        <w:r w:rsidRPr="004B333F">
          <w:rPr>
            <w:rFonts w:ascii="Times New Roman" w:hAnsi="Times New Roman" w:cs="Times New Roman"/>
          </w:rPr>
          <w:fldChar w:fldCharType="separate"/>
        </w:r>
        <w:r>
          <w:rPr>
            <w:rFonts w:ascii="Times New Roman" w:hAnsi="Times New Roman" w:cs="Times New Roman"/>
            <w:noProof/>
          </w:rPr>
          <w:t>8</w:t>
        </w:r>
        <w:r w:rsidRPr="004B333F">
          <w:rPr>
            <w:rFonts w:ascii="Times New Roman" w:hAnsi="Times New Roman" w:cs="Times New Roman"/>
            <w:noProof/>
          </w:rPr>
          <w:fldChar w:fldCharType="end"/>
        </w:r>
      </w:p>
    </w:sdtContent>
  </w:sdt>
  <w:p w:rsidR="004B333F" w:rsidRPr="004B333F" w:rsidRDefault="004B333F" w:rsidP="004B333F">
    <w:pPr>
      <w:pStyle w:val="Footer"/>
      <w:rPr>
        <w:rFonts w:ascii="Times New Roman" w:hAnsi="Times New Roman" w:cs="Times New Roman"/>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F6EDE" w:rsidRDefault="001F6EDE">
      <w:r>
        <w:separator/>
      </w:r>
    </w:p>
  </w:footnote>
  <w:footnote w:type="continuationSeparator" w:id="0">
    <w:p w:rsidR="001F6EDE" w:rsidRDefault="001F6ED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B333F" w:rsidRDefault="004B333F">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B333F" w:rsidRDefault="004B333F">
    <w:pPr>
      <w:pStyle w:val="Header"/>
    </w:pPr>
    <w:bookmarkStart w:id="1" w:name="_GoBack"/>
    <w:bookmarkEnd w:id="1"/>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B333F" w:rsidRDefault="004B333F">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B5E306ED"/>
    <w:multiLevelType w:val="multilevel"/>
    <w:tmpl w:val="B5E306ED"/>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BF205925"/>
    <w:multiLevelType w:val="multilevel"/>
    <w:tmpl w:val="BF2059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CF092B84"/>
    <w:multiLevelType w:val="multilevel"/>
    <w:tmpl w:val="CF092B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nsid w:val="0053208E"/>
    <w:multiLevelType w:val="multilevel"/>
    <w:tmpl w:val="005320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nsid w:val="59ADCABA"/>
    <w:multiLevelType w:val="multilevel"/>
    <w:tmpl w:val="59ADCABA"/>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3"/>
  </w:num>
  <w:num w:numId="2">
    <w:abstractNumId w:val="2"/>
  </w:num>
  <w:num w:numId="3">
    <w:abstractNumId w:val="4"/>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0"/>
  <w:defaultTabStop w:val="720"/>
  <w:drawingGridHorizontalSpacing w:val="120"/>
  <w:noPunctuationKerning/>
  <w:characterSpacingControl w:val="doNotCompress"/>
  <w:savePreviewPicture/>
  <w:hdrShapeDefaults>
    <o:shapedefaults v:ext="edit" spidmax="2049" fillcolor="white">
      <v:fill color="white"/>
    </o:shapedefaults>
  </w:hdrShapeDefaults>
  <w:footnotePr>
    <w:footnote w:id="-1"/>
    <w:footnote w:id="0"/>
  </w:footnotePr>
  <w:endnotePr>
    <w:endnote w:id="-1"/>
    <w:endnote w:id="0"/>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93E12"/>
    <w:rsid w:val="000367D2"/>
    <w:rsid w:val="00096F34"/>
    <w:rsid w:val="000B0AF2"/>
    <w:rsid w:val="001511E3"/>
    <w:rsid w:val="00172CE7"/>
    <w:rsid w:val="001808D9"/>
    <w:rsid w:val="001F0DCA"/>
    <w:rsid w:val="001F6EDE"/>
    <w:rsid w:val="002B7054"/>
    <w:rsid w:val="002D171B"/>
    <w:rsid w:val="003F25D0"/>
    <w:rsid w:val="00416BE3"/>
    <w:rsid w:val="00443EA9"/>
    <w:rsid w:val="00461989"/>
    <w:rsid w:val="004B333F"/>
    <w:rsid w:val="004B37D3"/>
    <w:rsid w:val="00537C0C"/>
    <w:rsid w:val="0058412C"/>
    <w:rsid w:val="00593E12"/>
    <w:rsid w:val="005D7FA9"/>
    <w:rsid w:val="00662102"/>
    <w:rsid w:val="00754821"/>
    <w:rsid w:val="00812898"/>
    <w:rsid w:val="008414F5"/>
    <w:rsid w:val="00910A6A"/>
    <w:rsid w:val="0095073E"/>
    <w:rsid w:val="00951DF7"/>
    <w:rsid w:val="00971283"/>
    <w:rsid w:val="009764CF"/>
    <w:rsid w:val="009970FE"/>
    <w:rsid w:val="00AD5D2A"/>
    <w:rsid w:val="00AF11C3"/>
    <w:rsid w:val="00B26EB4"/>
    <w:rsid w:val="00BA2AFF"/>
    <w:rsid w:val="00BF2DCB"/>
    <w:rsid w:val="00CF6AFC"/>
    <w:rsid w:val="00DF26E3"/>
    <w:rsid w:val="00E11B53"/>
    <w:rsid w:val="00E27DEE"/>
    <w:rsid w:val="00F76C10"/>
    <w:rsid w:val="00F81941"/>
    <w:rsid w:val="00FB4950"/>
    <w:rsid w:val="05E00391"/>
    <w:rsid w:val="36141D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qFormat="1"/>
    <w:lsdException w:name="heading 3" w:semiHidden="0" w:uiPriority="0" w:qFormat="1"/>
    <w:lsdException w:name="heading 4" w:semiHidden="0" w:uiPriority="0" w:qFormat="1"/>
    <w:lsdException w:name="heading 5" w:semiHidden="0" w:uiPriority="0" w:qFormat="1"/>
    <w:lsdException w:name="heading 6" w:semiHidden="0" w:uiPriority="0" w:qFormat="1"/>
    <w:lsdException w:name="heading 7" w:uiPriority="9" w:qFormat="1"/>
    <w:lsdException w:name="heading 8" w:uiPriority="9" w:qFormat="1"/>
    <w:lsdException w:name="heading 9" w:uiPriority="9" w:qFormat="1"/>
    <w:lsdException w:name="toc 1" w:semiHidden="0" w:uiPriority="0" w:unhideWhenUsed="0"/>
    <w:lsdException w:name="toc 2" w:semiHidden="0" w:uiPriority="0" w:unhideWhenUsed="0"/>
    <w:lsdException w:name="toc 3" w:semiHidden="0" w:uiPriority="0" w:unhideWhenUsed="0" w:qFormat="1"/>
    <w:lsdException w:name="toc 4" w:uiPriority="39"/>
    <w:lsdException w:name="toc 5" w:uiPriority="39"/>
    <w:lsdException w:name="toc 6" w:uiPriority="39"/>
    <w:lsdException w:name="toc 7" w:uiPriority="39"/>
    <w:lsdException w:name="toc 8" w:uiPriority="39"/>
    <w:lsdException w:name="toc 9" w:uiPriority="39"/>
    <w:lsdException w:name="header" w:semiHidden="0" w:unhideWhenUsed="0" w:qFormat="1"/>
    <w:lsdException w:name="footer" w:semiHidden="0" w:unhideWhenUsed="0"/>
    <w:lsdException w:name="caption" w:semiHidden="0" w:uiPriority="0" w:qFormat="1"/>
    <w:lsdException w:name="table of figures" w:semiHidden="0" w:uiPriority="0" w:unhideWhenUsed="0" w:qFormat="1"/>
    <w:lsdException w:name="Title" w:semiHidden="0" w:uiPriority="10" w:unhideWhenUsed="0" w:qFormat="1"/>
    <w:lsdException w:name="Default Paragraph Font" w:uiPriority="1" w:qFormat="1"/>
    <w:lsdException w:name="Subtitle" w:semiHidden="0" w:uiPriority="0" w:unhideWhenUsed="0" w:qFormat="1"/>
    <w:lsdException w:name="Hyperlink" w:semiHidden="0"/>
    <w:lsdException w:name="Strong" w:semiHidden="0" w:uiPriority="22" w:unhideWhenUsed="0" w:qFormat="1"/>
    <w:lsdException w:name="Emphasis" w:semiHidden="0" w:uiPriority="20" w:unhideWhenUsed="0" w:qFormat="1"/>
    <w:lsdException w:name="Normal Table" w:qFormat="1"/>
    <w:lsdException w:name="Table Grid" w:semiHidden="0" w:uiPriority="39"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line="276" w:lineRule="auto"/>
    </w:pPr>
    <w:rPr>
      <w:rFonts w:ascii="Arial" w:eastAsia="Arial" w:hAnsi="Arial" w:cs="Arial"/>
      <w:sz w:val="22"/>
      <w:szCs w:val="22"/>
      <w:lang w:val="vi"/>
    </w:rPr>
  </w:style>
  <w:style w:type="paragraph" w:styleId="Heading1">
    <w:name w:val="heading 1"/>
    <w:basedOn w:val="Normal"/>
    <w:next w:val="Normal"/>
    <w:link w:val="Heading1Char"/>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nhideWhenUsed/>
    <w:qFormat/>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nhideWhenUsed/>
    <w:qFormat/>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nhideWhenUsed/>
    <w:qFormat/>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nhideWhenUsed/>
    <w:qFormat/>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outlineLvl w:val="7"/>
    </w:pPr>
    <w:rPr>
      <w:rFonts w:asciiTheme="minorHAnsi" w:eastAsiaTheme="majorEastAsia" w:hAnsiTheme="minorHAnsi"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outlineLvl w:val="8"/>
    </w:pPr>
    <w:rPr>
      <w:rFonts w:asciiTheme="minorHAnsi" w:eastAsiaTheme="majorEastAsia" w:hAnsiTheme="minorHAnsi"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nhideWhenUsed/>
    <w:qFormat/>
    <w:rPr>
      <w:rFonts w:eastAsia="SimHei"/>
      <w:sz w:val="20"/>
    </w:rPr>
  </w:style>
  <w:style w:type="paragraph" w:styleId="Footer">
    <w:name w:val="footer"/>
    <w:basedOn w:val="Normal"/>
    <w:link w:val="FooterChar"/>
    <w:uiPriority w:val="99"/>
    <w:pPr>
      <w:tabs>
        <w:tab w:val="center" w:pos="4680"/>
        <w:tab w:val="right" w:pos="9360"/>
      </w:tabs>
      <w:spacing w:line="240" w:lineRule="auto"/>
    </w:pPr>
  </w:style>
  <w:style w:type="paragraph" w:styleId="Header">
    <w:name w:val="header"/>
    <w:basedOn w:val="Normal"/>
    <w:link w:val="HeaderChar"/>
    <w:uiPriority w:val="99"/>
    <w:qFormat/>
    <w:pPr>
      <w:tabs>
        <w:tab w:val="center" w:pos="4680"/>
        <w:tab w:val="right" w:pos="9360"/>
      </w:tabs>
      <w:spacing w:line="240" w:lineRule="auto"/>
    </w:pPr>
  </w:style>
  <w:style w:type="character" w:styleId="Hyperlink">
    <w:name w:val="Hyperlink"/>
    <w:basedOn w:val="DefaultParagraphFont"/>
    <w:uiPriority w:val="99"/>
    <w:unhideWhenUsed/>
    <w:rPr>
      <w:color w:val="0563C1" w:themeColor="hyperlink"/>
      <w:u w:val="single"/>
    </w:rPr>
  </w:style>
  <w:style w:type="paragraph" w:styleId="Subtitle">
    <w:name w:val="Subtitle"/>
    <w:basedOn w:val="Normal"/>
    <w:next w:val="Normal"/>
    <w:link w:val="SubtitleChar"/>
    <w:qFormat/>
    <w:rPr>
      <w:rFonts w:asciiTheme="minorHAnsi" w:eastAsiaTheme="majorEastAsia" w:hAnsiTheme="minorHAnsi" w:cstheme="majorBidi"/>
      <w:color w:val="595959" w:themeColor="text1" w:themeTint="A6"/>
      <w:spacing w:val="15"/>
      <w:sz w:val="28"/>
      <w:szCs w:val="28"/>
    </w:rPr>
  </w:style>
  <w:style w:type="table" w:styleId="TableGrid">
    <w:name w:val="Table Grid"/>
    <w:basedOn w:val="TableNormal"/>
    <w:uiPriority w:val="39"/>
    <w:qFormat/>
    <w:pPr>
      <w:jc w:val="center"/>
    </w:pPr>
    <w:rPr>
      <w:rFonts w:cstheme="majorBidi"/>
      <w:sz w:val="28"/>
      <w:szCs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ableofFigures">
    <w:name w:val="table of figures"/>
    <w:basedOn w:val="Normal"/>
    <w:next w:val="Normal"/>
    <w:qFormat/>
    <w:pPr>
      <w:ind w:leftChars="200" w:left="200" w:hangingChars="200" w:hanging="200"/>
    </w:p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TOC1">
    <w:name w:val="toc 1"/>
    <w:basedOn w:val="Normal"/>
    <w:next w:val="Normal"/>
  </w:style>
  <w:style w:type="paragraph" w:styleId="TOC2">
    <w:name w:val="toc 2"/>
    <w:basedOn w:val="Normal"/>
    <w:next w:val="Normal"/>
    <w:pPr>
      <w:ind w:leftChars="200" w:left="420"/>
    </w:pPr>
  </w:style>
  <w:style w:type="paragraph" w:styleId="TOC3">
    <w:name w:val="toc 3"/>
    <w:basedOn w:val="Normal"/>
    <w:next w:val="Normal"/>
    <w:qFormat/>
    <w:pPr>
      <w:ind w:leftChars="400" w:left="840"/>
    </w:pPr>
  </w:style>
  <w:style w:type="character" w:customStyle="1" w:styleId="Heading1Char">
    <w:name w:val="Heading 1 Char"/>
    <w:basedOn w:val="DefaultParagraphFont"/>
    <w:link w:val="Heading1"/>
    <w:qFormat/>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qFormat/>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qFormat/>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qFormat/>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qFormat/>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qFormat/>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qFormat/>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qFormat/>
    <w:rPr>
      <w:rFonts w:asciiTheme="minorHAnsi" w:eastAsiaTheme="majorEastAsia" w:hAnsiTheme="minorHAnsi" w:cstheme="majorBidi"/>
      <w:i/>
      <w:iCs/>
      <w:color w:val="262626" w:themeColor="text1" w:themeTint="D9"/>
    </w:rPr>
  </w:style>
  <w:style w:type="character" w:customStyle="1" w:styleId="Heading9Char">
    <w:name w:val="Heading 9 Char"/>
    <w:basedOn w:val="DefaultParagraphFont"/>
    <w:link w:val="Heading9"/>
    <w:uiPriority w:val="9"/>
    <w:semiHidden/>
    <w:qFormat/>
    <w:rPr>
      <w:rFonts w:asciiTheme="minorHAnsi" w:eastAsiaTheme="majorEastAsia" w:hAnsiTheme="minorHAnsi"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qFormat/>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qFormat/>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 w:type="table" w:customStyle="1" w:styleId="TableNormal0">
    <w:name w:val="TableNormal"/>
    <w:qFormat/>
    <w:tblPr>
      <w:tblCellMar>
        <w:top w:w="100" w:type="dxa"/>
        <w:left w:w="100" w:type="dxa"/>
        <w:bottom w:w="100" w:type="dxa"/>
        <w:right w:w="100" w:type="dxa"/>
      </w:tblCellMar>
    </w:tblPr>
  </w:style>
  <w:style w:type="table" w:customStyle="1" w:styleId="Style10">
    <w:name w:val="_Style 10"/>
    <w:basedOn w:val="TableNormal0"/>
    <w:qFormat/>
    <w:tblPr>
      <w:tblCellMar>
        <w:top w:w="100" w:type="dxa"/>
        <w:left w:w="100" w:type="dxa"/>
        <w:bottom w:w="100" w:type="dxa"/>
        <w:right w:w="100" w:type="dxa"/>
      </w:tblCellMar>
    </w:tblPr>
  </w:style>
  <w:style w:type="table" w:customStyle="1" w:styleId="Style11">
    <w:name w:val="_Style 11"/>
    <w:basedOn w:val="TableNormal0"/>
    <w:qFormat/>
    <w:tblPr>
      <w:tblCellMar>
        <w:top w:w="100" w:type="dxa"/>
        <w:left w:w="100" w:type="dxa"/>
        <w:bottom w:w="100" w:type="dxa"/>
        <w:right w:w="100" w:type="dxa"/>
      </w:tblCellMar>
    </w:tblPr>
  </w:style>
  <w:style w:type="table" w:customStyle="1" w:styleId="Style12">
    <w:name w:val="_Style 12"/>
    <w:basedOn w:val="TableNormal0"/>
    <w:qFormat/>
    <w:tblPr>
      <w:tblCellMar>
        <w:top w:w="100" w:type="dxa"/>
        <w:left w:w="100" w:type="dxa"/>
        <w:bottom w:w="100" w:type="dxa"/>
        <w:right w:w="100" w:type="dxa"/>
      </w:tblCellMar>
    </w:tblPr>
  </w:style>
  <w:style w:type="table" w:customStyle="1" w:styleId="Style13">
    <w:name w:val="_Style 13"/>
    <w:basedOn w:val="TableNormal0"/>
    <w:qFormat/>
    <w:tblPr>
      <w:tblCellMar>
        <w:top w:w="100" w:type="dxa"/>
        <w:left w:w="100" w:type="dxa"/>
        <w:bottom w:w="100" w:type="dxa"/>
        <w:right w:w="100" w:type="dxa"/>
      </w:tblCellMar>
    </w:tblPr>
  </w:style>
  <w:style w:type="table" w:customStyle="1" w:styleId="Style14">
    <w:name w:val="_Style 14"/>
    <w:basedOn w:val="TableNormal0"/>
    <w:qFormat/>
    <w:tblPr>
      <w:tblCellMar>
        <w:top w:w="100" w:type="dxa"/>
        <w:left w:w="100" w:type="dxa"/>
        <w:bottom w:w="100" w:type="dxa"/>
        <w:right w:w="100" w:type="dxa"/>
      </w:tblCellMar>
    </w:tblPr>
  </w:style>
  <w:style w:type="table" w:customStyle="1" w:styleId="Style15">
    <w:name w:val="_Style 15"/>
    <w:basedOn w:val="TableNormal0"/>
    <w:qFormat/>
    <w:tblPr>
      <w:tblCellMar>
        <w:top w:w="100" w:type="dxa"/>
        <w:left w:w="100" w:type="dxa"/>
        <w:bottom w:w="100" w:type="dxa"/>
        <w:right w:w="100" w:type="dxa"/>
      </w:tblCellMar>
    </w:tblPr>
  </w:style>
  <w:style w:type="table" w:customStyle="1" w:styleId="Style16">
    <w:name w:val="_Style 16"/>
    <w:basedOn w:val="TableNormal0"/>
    <w:qFormat/>
    <w:tblPr>
      <w:tblCellMar>
        <w:top w:w="100" w:type="dxa"/>
        <w:left w:w="100" w:type="dxa"/>
        <w:bottom w:w="100" w:type="dxa"/>
        <w:right w:w="100" w:type="dxa"/>
      </w:tblCellMar>
    </w:tblPr>
  </w:style>
  <w:style w:type="table" w:customStyle="1" w:styleId="Style17">
    <w:name w:val="_Style 17"/>
    <w:basedOn w:val="TableNormal0"/>
    <w:qFormat/>
    <w:tblPr>
      <w:tblCellMar>
        <w:top w:w="100" w:type="dxa"/>
        <w:left w:w="100" w:type="dxa"/>
        <w:bottom w:w="100" w:type="dxa"/>
        <w:right w:w="100" w:type="dxa"/>
      </w:tblCellMar>
    </w:tblPr>
  </w:style>
  <w:style w:type="table" w:customStyle="1" w:styleId="Style18">
    <w:name w:val="_Style 18"/>
    <w:basedOn w:val="TableNormal0"/>
    <w:qFormat/>
    <w:tblPr>
      <w:tblCellMar>
        <w:top w:w="100" w:type="dxa"/>
        <w:left w:w="100" w:type="dxa"/>
        <w:bottom w:w="100" w:type="dxa"/>
        <w:right w:w="100" w:type="dxa"/>
      </w:tblCellMar>
    </w:tblPr>
  </w:style>
  <w:style w:type="table" w:customStyle="1" w:styleId="Style19">
    <w:name w:val="_Style 19"/>
    <w:basedOn w:val="TableNormal0"/>
    <w:qFormat/>
    <w:tblPr>
      <w:tblCellMar>
        <w:top w:w="100" w:type="dxa"/>
        <w:left w:w="100" w:type="dxa"/>
        <w:bottom w:w="100" w:type="dxa"/>
        <w:right w:w="100" w:type="dxa"/>
      </w:tblCellMar>
    </w:tblPr>
  </w:style>
  <w:style w:type="table" w:customStyle="1" w:styleId="Style20">
    <w:name w:val="_Style 20"/>
    <w:basedOn w:val="TableNormal0"/>
    <w:qFormat/>
    <w:tblPr>
      <w:tblCellMar>
        <w:top w:w="100" w:type="dxa"/>
        <w:left w:w="100" w:type="dxa"/>
        <w:bottom w:w="100" w:type="dxa"/>
        <w:right w:w="100" w:type="dxa"/>
      </w:tblCellMar>
    </w:tblPr>
  </w:style>
  <w:style w:type="table" w:customStyle="1" w:styleId="Style21">
    <w:name w:val="_Style 21"/>
    <w:basedOn w:val="TableNormal0"/>
    <w:qFormat/>
    <w:tblPr>
      <w:tblCellMar>
        <w:top w:w="100" w:type="dxa"/>
        <w:left w:w="100" w:type="dxa"/>
        <w:bottom w:w="100" w:type="dxa"/>
        <w:right w:w="100" w:type="dxa"/>
      </w:tblCellMar>
    </w:tblPr>
  </w:style>
  <w:style w:type="table" w:customStyle="1" w:styleId="Style22">
    <w:name w:val="_Style 22"/>
    <w:basedOn w:val="TableNormal0"/>
    <w:qFormat/>
    <w:tblPr>
      <w:tblCellMar>
        <w:top w:w="100" w:type="dxa"/>
        <w:left w:w="100" w:type="dxa"/>
        <w:bottom w:w="100" w:type="dxa"/>
        <w:right w:w="100" w:type="dxa"/>
      </w:tblCellMar>
    </w:tblPr>
  </w:style>
  <w:style w:type="table" w:customStyle="1" w:styleId="Style23">
    <w:name w:val="_Style 23"/>
    <w:basedOn w:val="TableNormal0"/>
    <w:qFormat/>
    <w:tblPr>
      <w:tblCellMar>
        <w:top w:w="100" w:type="dxa"/>
        <w:left w:w="100" w:type="dxa"/>
        <w:bottom w:w="100" w:type="dxa"/>
        <w:right w:w="100" w:type="dxa"/>
      </w:tblCellMar>
    </w:tblPr>
  </w:style>
  <w:style w:type="table" w:customStyle="1" w:styleId="Style24">
    <w:name w:val="_Style 24"/>
    <w:basedOn w:val="TableNormal0"/>
    <w:qFormat/>
    <w:tblPr>
      <w:tblCellMar>
        <w:top w:w="100" w:type="dxa"/>
        <w:left w:w="100" w:type="dxa"/>
        <w:bottom w:w="100" w:type="dxa"/>
        <w:right w:w="100" w:type="dxa"/>
      </w:tblCellMar>
    </w:tblPr>
  </w:style>
  <w:style w:type="character" w:customStyle="1" w:styleId="HeaderChar">
    <w:name w:val="Header Char"/>
    <w:basedOn w:val="DefaultParagraphFont"/>
    <w:link w:val="Header"/>
    <w:uiPriority w:val="99"/>
    <w:rPr>
      <w:rFonts w:ascii="Arial" w:eastAsia="Arial" w:hAnsi="Arial" w:cs="Arial"/>
      <w:kern w:val="0"/>
      <w:sz w:val="22"/>
      <w:lang w:val="vi"/>
      <w14:ligatures w14:val="none"/>
    </w:rPr>
  </w:style>
  <w:style w:type="character" w:customStyle="1" w:styleId="FooterChar">
    <w:name w:val="Footer Char"/>
    <w:basedOn w:val="DefaultParagraphFont"/>
    <w:link w:val="Footer"/>
    <w:uiPriority w:val="99"/>
    <w:rPr>
      <w:rFonts w:ascii="Arial" w:eastAsia="Arial" w:hAnsi="Arial" w:cs="Arial"/>
      <w:kern w:val="0"/>
      <w:sz w:val="22"/>
      <w:lang w:val="vi"/>
      <w14:ligatures w14:val="none"/>
    </w:rPr>
  </w:style>
  <w:style w:type="paragraph" w:styleId="BalloonText">
    <w:name w:val="Balloon Text"/>
    <w:basedOn w:val="Normal"/>
    <w:link w:val="BalloonTextChar"/>
    <w:uiPriority w:val="99"/>
    <w:semiHidden/>
    <w:unhideWhenUsed/>
    <w:rsid w:val="004B333F"/>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B333F"/>
    <w:rPr>
      <w:rFonts w:ascii="Tahoma" w:eastAsia="Arial" w:hAnsi="Tahoma" w:cs="Tahoma"/>
      <w:sz w:val="16"/>
      <w:szCs w:val="16"/>
      <w:lang w:val="vi"/>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qFormat="1"/>
    <w:lsdException w:name="heading 3" w:semiHidden="0" w:uiPriority="0" w:qFormat="1"/>
    <w:lsdException w:name="heading 4" w:semiHidden="0" w:uiPriority="0" w:qFormat="1"/>
    <w:lsdException w:name="heading 5" w:semiHidden="0" w:uiPriority="0" w:qFormat="1"/>
    <w:lsdException w:name="heading 6" w:semiHidden="0" w:uiPriority="0" w:qFormat="1"/>
    <w:lsdException w:name="heading 7" w:uiPriority="9" w:qFormat="1"/>
    <w:lsdException w:name="heading 8" w:uiPriority="9" w:qFormat="1"/>
    <w:lsdException w:name="heading 9" w:uiPriority="9" w:qFormat="1"/>
    <w:lsdException w:name="toc 1" w:semiHidden="0" w:uiPriority="0" w:unhideWhenUsed="0"/>
    <w:lsdException w:name="toc 2" w:semiHidden="0" w:uiPriority="0" w:unhideWhenUsed="0"/>
    <w:lsdException w:name="toc 3" w:semiHidden="0" w:uiPriority="0" w:unhideWhenUsed="0" w:qFormat="1"/>
    <w:lsdException w:name="toc 4" w:uiPriority="39"/>
    <w:lsdException w:name="toc 5" w:uiPriority="39"/>
    <w:lsdException w:name="toc 6" w:uiPriority="39"/>
    <w:lsdException w:name="toc 7" w:uiPriority="39"/>
    <w:lsdException w:name="toc 8" w:uiPriority="39"/>
    <w:lsdException w:name="toc 9" w:uiPriority="39"/>
    <w:lsdException w:name="header" w:semiHidden="0" w:unhideWhenUsed="0" w:qFormat="1"/>
    <w:lsdException w:name="footer" w:semiHidden="0" w:unhideWhenUsed="0"/>
    <w:lsdException w:name="caption" w:semiHidden="0" w:uiPriority="0" w:qFormat="1"/>
    <w:lsdException w:name="table of figures" w:semiHidden="0" w:uiPriority="0" w:unhideWhenUsed="0" w:qFormat="1"/>
    <w:lsdException w:name="Title" w:semiHidden="0" w:uiPriority="10" w:unhideWhenUsed="0" w:qFormat="1"/>
    <w:lsdException w:name="Default Paragraph Font" w:uiPriority="1" w:qFormat="1"/>
    <w:lsdException w:name="Subtitle" w:semiHidden="0" w:uiPriority="0" w:unhideWhenUsed="0" w:qFormat="1"/>
    <w:lsdException w:name="Hyperlink" w:semiHidden="0"/>
    <w:lsdException w:name="Strong" w:semiHidden="0" w:uiPriority="22" w:unhideWhenUsed="0" w:qFormat="1"/>
    <w:lsdException w:name="Emphasis" w:semiHidden="0" w:uiPriority="20" w:unhideWhenUsed="0" w:qFormat="1"/>
    <w:lsdException w:name="Normal Table" w:qFormat="1"/>
    <w:lsdException w:name="Table Grid" w:semiHidden="0" w:uiPriority="39"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line="276" w:lineRule="auto"/>
    </w:pPr>
    <w:rPr>
      <w:rFonts w:ascii="Arial" w:eastAsia="Arial" w:hAnsi="Arial" w:cs="Arial"/>
      <w:sz w:val="22"/>
      <w:szCs w:val="22"/>
      <w:lang w:val="vi"/>
    </w:rPr>
  </w:style>
  <w:style w:type="paragraph" w:styleId="Heading1">
    <w:name w:val="heading 1"/>
    <w:basedOn w:val="Normal"/>
    <w:next w:val="Normal"/>
    <w:link w:val="Heading1Char"/>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nhideWhenUsed/>
    <w:qFormat/>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nhideWhenUsed/>
    <w:qFormat/>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nhideWhenUsed/>
    <w:qFormat/>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nhideWhenUsed/>
    <w:qFormat/>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outlineLvl w:val="7"/>
    </w:pPr>
    <w:rPr>
      <w:rFonts w:asciiTheme="minorHAnsi" w:eastAsiaTheme="majorEastAsia" w:hAnsiTheme="minorHAnsi"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outlineLvl w:val="8"/>
    </w:pPr>
    <w:rPr>
      <w:rFonts w:asciiTheme="minorHAnsi" w:eastAsiaTheme="majorEastAsia" w:hAnsiTheme="minorHAnsi"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nhideWhenUsed/>
    <w:qFormat/>
    <w:rPr>
      <w:rFonts w:eastAsia="SimHei"/>
      <w:sz w:val="20"/>
    </w:rPr>
  </w:style>
  <w:style w:type="paragraph" w:styleId="Footer">
    <w:name w:val="footer"/>
    <w:basedOn w:val="Normal"/>
    <w:link w:val="FooterChar"/>
    <w:uiPriority w:val="99"/>
    <w:pPr>
      <w:tabs>
        <w:tab w:val="center" w:pos="4680"/>
        <w:tab w:val="right" w:pos="9360"/>
      </w:tabs>
      <w:spacing w:line="240" w:lineRule="auto"/>
    </w:pPr>
  </w:style>
  <w:style w:type="paragraph" w:styleId="Header">
    <w:name w:val="header"/>
    <w:basedOn w:val="Normal"/>
    <w:link w:val="HeaderChar"/>
    <w:uiPriority w:val="99"/>
    <w:qFormat/>
    <w:pPr>
      <w:tabs>
        <w:tab w:val="center" w:pos="4680"/>
        <w:tab w:val="right" w:pos="9360"/>
      </w:tabs>
      <w:spacing w:line="240" w:lineRule="auto"/>
    </w:pPr>
  </w:style>
  <w:style w:type="character" w:styleId="Hyperlink">
    <w:name w:val="Hyperlink"/>
    <w:basedOn w:val="DefaultParagraphFont"/>
    <w:uiPriority w:val="99"/>
    <w:unhideWhenUsed/>
    <w:rPr>
      <w:color w:val="0563C1" w:themeColor="hyperlink"/>
      <w:u w:val="single"/>
    </w:rPr>
  </w:style>
  <w:style w:type="paragraph" w:styleId="Subtitle">
    <w:name w:val="Subtitle"/>
    <w:basedOn w:val="Normal"/>
    <w:next w:val="Normal"/>
    <w:link w:val="SubtitleChar"/>
    <w:qFormat/>
    <w:rPr>
      <w:rFonts w:asciiTheme="minorHAnsi" w:eastAsiaTheme="majorEastAsia" w:hAnsiTheme="minorHAnsi" w:cstheme="majorBidi"/>
      <w:color w:val="595959" w:themeColor="text1" w:themeTint="A6"/>
      <w:spacing w:val="15"/>
      <w:sz w:val="28"/>
      <w:szCs w:val="28"/>
    </w:rPr>
  </w:style>
  <w:style w:type="table" w:styleId="TableGrid">
    <w:name w:val="Table Grid"/>
    <w:basedOn w:val="TableNormal"/>
    <w:uiPriority w:val="39"/>
    <w:qFormat/>
    <w:pPr>
      <w:jc w:val="center"/>
    </w:pPr>
    <w:rPr>
      <w:rFonts w:cstheme="majorBidi"/>
      <w:sz w:val="28"/>
      <w:szCs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ableofFigures">
    <w:name w:val="table of figures"/>
    <w:basedOn w:val="Normal"/>
    <w:next w:val="Normal"/>
    <w:qFormat/>
    <w:pPr>
      <w:ind w:leftChars="200" w:left="200" w:hangingChars="200" w:hanging="200"/>
    </w:p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TOC1">
    <w:name w:val="toc 1"/>
    <w:basedOn w:val="Normal"/>
    <w:next w:val="Normal"/>
  </w:style>
  <w:style w:type="paragraph" w:styleId="TOC2">
    <w:name w:val="toc 2"/>
    <w:basedOn w:val="Normal"/>
    <w:next w:val="Normal"/>
    <w:pPr>
      <w:ind w:leftChars="200" w:left="420"/>
    </w:pPr>
  </w:style>
  <w:style w:type="paragraph" w:styleId="TOC3">
    <w:name w:val="toc 3"/>
    <w:basedOn w:val="Normal"/>
    <w:next w:val="Normal"/>
    <w:qFormat/>
    <w:pPr>
      <w:ind w:leftChars="400" w:left="840"/>
    </w:pPr>
  </w:style>
  <w:style w:type="character" w:customStyle="1" w:styleId="Heading1Char">
    <w:name w:val="Heading 1 Char"/>
    <w:basedOn w:val="DefaultParagraphFont"/>
    <w:link w:val="Heading1"/>
    <w:qFormat/>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qFormat/>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qFormat/>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qFormat/>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qFormat/>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qFormat/>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qFormat/>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qFormat/>
    <w:rPr>
      <w:rFonts w:asciiTheme="minorHAnsi" w:eastAsiaTheme="majorEastAsia" w:hAnsiTheme="minorHAnsi" w:cstheme="majorBidi"/>
      <w:i/>
      <w:iCs/>
      <w:color w:val="262626" w:themeColor="text1" w:themeTint="D9"/>
    </w:rPr>
  </w:style>
  <w:style w:type="character" w:customStyle="1" w:styleId="Heading9Char">
    <w:name w:val="Heading 9 Char"/>
    <w:basedOn w:val="DefaultParagraphFont"/>
    <w:link w:val="Heading9"/>
    <w:uiPriority w:val="9"/>
    <w:semiHidden/>
    <w:qFormat/>
    <w:rPr>
      <w:rFonts w:asciiTheme="minorHAnsi" w:eastAsiaTheme="majorEastAsia" w:hAnsiTheme="minorHAnsi"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qFormat/>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qFormat/>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 w:type="table" w:customStyle="1" w:styleId="TableNormal0">
    <w:name w:val="TableNormal"/>
    <w:qFormat/>
    <w:tblPr>
      <w:tblCellMar>
        <w:top w:w="100" w:type="dxa"/>
        <w:left w:w="100" w:type="dxa"/>
        <w:bottom w:w="100" w:type="dxa"/>
        <w:right w:w="100" w:type="dxa"/>
      </w:tblCellMar>
    </w:tblPr>
  </w:style>
  <w:style w:type="table" w:customStyle="1" w:styleId="Style10">
    <w:name w:val="_Style 10"/>
    <w:basedOn w:val="TableNormal0"/>
    <w:qFormat/>
    <w:tblPr>
      <w:tblCellMar>
        <w:top w:w="100" w:type="dxa"/>
        <w:left w:w="100" w:type="dxa"/>
        <w:bottom w:w="100" w:type="dxa"/>
        <w:right w:w="100" w:type="dxa"/>
      </w:tblCellMar>
    </w:tblPr>
  </w:style>
  <w:style w:type="table" w:customStyle="1" w:styleId="Style11">
    <w:name w:val="_Style 11"/>
    <w:basedOn w:val="TableNormal0"/>
    <w:qFormat/>
    <w:tblPr>
      <w:tblCellMar>
        <w:top w:w="100" w:type="dxa"/>
        <w:left w:w="100" w:type="dxa"/>
        <w:bottom w:w="100" w:type="dxa"/>
        <w:right w:w="100" w:type="dxa"/>
      </w:tblCellMar>
    </w:tblPr>
  </w:style>
  <w:style w:type="table" w:customStyle="1" w:styleId="Style12">
    <w:name w:val="_Style 12"/>
    <w:basedOn w:val="TableNormal0"/>
    <w:qFormat/>
    <w:tblPr>
      <w:tblCellMar>
        <w:top w:w="100" w:type="dxa"/>
        <w:left w:w="100" w:type="dxa"/>
        <w:bottom w:w="100" w:type="dxa"/>
        <w:right w:w="100" w:type="dxa"/>
      </w:tblCellMar>
    </w:tblPr>
  </w:style>
  <w:style w:type="table" w:customStyle="1" w:styleId="Style13">
    <w:name w:val="_Style 13"/>
    <w:basedOn w:val="TableNormal0"/>
    <w:qFormat/>
    <w:tblPr>
      <w:tblCellMar>
        <w:top w:w="100" w:type="dxa"/>
        <w:left w:w="100" w:type="dxa"/>
        <w:bottom w:w="100" w:type="dxa"/>
        <w:right w:w="100" w:type="dxa"/>
      </w:tblCellMar>
    </w:tblPr>
  </w:style>
  <w:style w:type="table" w:customStyle="1" w:styleId="Style14">
    <w:name w:val="_Style 14"/>
    <w:basedOn w:val="TableNormal0"/>
    <w:qFormat/>
    <w:tblPr>
      <w:tblCellMar>
        <w:top w:w="100" w:type="dxa"/>
        <w:left w:w="100" w:type="dxa"/>
        <w:bottom w:w="100" w:type="dxa"/>
        <w:right w:w="100" w:type="dxa"/>
      </w:tblCellMar>
    </w:tblPr>
  </w:style>
  <w:style w:type="table" w:customStyle="1" w:styleId="Style15">
    <w:name w:val="_Style 15"/>
    <w:basedOn w:val="TableNormal0"/>
    <w:qFormat/>
    <w:tblPr>
      <w:tblCellMar>
        <w:top w:w="100" w:type="dxa"/>
        <w:left w:w="100" w:type="dxa"/>
        <w:bottom w:w="100" w:type="dxa"/>
        <w:right w:w="100" w:type="dxa"/>
      </w:tblCellMar>
    </w:tblPr>
  </w:style>
  <w:style w:type="table" w:customStyle="1" w:styleId="Style16">
    <w:name w:val="_Style 16"/>
    <w:basedOn w:val="TableNormal0"/>
    <w:qFormat/>
    <w:tblPr>
      <w:tblCellMar>
        <w:top w:w="100" w:type="dxa"/>
        <w:left w:w="100" w:type="dxa"/>
        <w:bottom w:w="100" w:type="dxa"/>
        <w:right w:w="100" w:type="dxa"/>
      </w:tblCellMar>
    </w:tblPr>
  </w:style>
  <w:style w:type="table" w:customStyle="1" w:styleId="Style17">
    <w:name w:val="_Style 17"/>
    <w:basedOn w:val="TableNormal0"/>
    <w:qFormat/>
    <w:tblPr>
      <w:tblCellMar>
        <w:top w:w="100" w:type="dxa"/>
        <w:left w:w="100" w:type="dxa"/>
        <w:bottom w:w="100" w:type="dxa"/>
        <w:right w:w="100" w:type="dxa"/>
      </w:tblCellMar>
    </w:tblPr>
  </w:style>
  <w:style w:type="table" w:customStyle="1" w:styleId="Style18">
    <w:name w:val="_Style 18"/>
    <w:basedOn w:val="TableNormal0"/>
    <w:qFormat/>
    <w:tblPr>
      <w:tblCellMar>
        <w:top w:w="100" w:type="dxa"/>
        <w:left w:w="100" w:type="dxa"/>
        <w:bottom w:w="100" w:type="dxa"/>
        <w:right w:w="100" w:type="dxa"/>
      </w:tblCellMar>
    </w:tblPr>
  </w:style>
  <w:style w:type="table" w:customStyle="1" w:styleId="Style19">
    <w:name w:val="_Style 19"/>
    <w:basedOn w:val="TableNormal0"/>
    <w:qFormat/>
    <w:tblPr>
      <w:tblCellMar>
        <w:top w:w="100" w:type="dxa"/>
        <w:left w:w="100" w:type="dxa"/>
        <w:bottom w:w="100" w:type="dxa"/>
        <w:right w:w="100" w:type="dxa"/>
      </w:tblCellMar>
    </w:tblPr>
  </w:style>
  <w:style w:type="table" w:customStyle="1" w:styleId="Style20">
    <w:name w:val="_Style 20"/>
    <w:basedOn w:val="TableNormal0"/>
    <w:qFormat/>
    <w:tblPr>
      <w:tblCellMar>
        <w:top w:w="100" w:type="dxa"/>
        <w:left w:w="100" w:type="dxa"/>
        <w:bottom w:w="100" w:type="dxa"/>
        <w:right w:w="100" w:type="dxa"/>
      </w:tblCellMar>
    </w:tblPr>
  </w:style>
  <w:style w:type="table" w:customStyle="1" w:styleId="Style21">
    <w:name w:val="_Style 21"/>
    <w:basedOn w:val="TableNormal0"/>
    <w:qFormat/>
    <w:tblPr>
      <w:tblCellMar>
        <w:top w:w="100" w:type="dxa"/>
        <w:left w:w="100" w:type="dxa"/>
        <w:bottom w:w="100" w:type="dxa"/>
        <w:right w:w="100" w:type="dxa"/>
      </w:tblCellMar>
    </w:tblPr>
  </w:style>
  <w:style w:type="table" w:customStyle="1" w:styleId="Style22">
    <w:name w:val="_Style 22"/>
    <w:basedOn w:val="TableNormal0"/>
    <w:qFormat/>
    <w:tblPr>
      <w:tblCellMar>
        <w:top w:w="100" w:type="dxa"/>
        <w:left w:w="100" w:type="dxa"/>
        <w:bottom w:w="100" w:type="dxa"/>
        <w:right w:w="100" w:type="dxa"/>
      </w:tblCellMar>
    </w:tblPr>
  </w:style>
  <w:style w:type="table" w:customStyle="1" w:styleId="Style23">
    <w:name w:val="_Style 23"/>
    <w:basedOn w:val="TableNormal0"/>
    <w:qFormat/>
    <w:tblPr>
      <w:tblCellMar>
        <w:top w:w="100" w:type="dxa"/>
        <w:left w:w="100" w:type="dxa"/>
        <w:bottom w:w="100" w:type="dxa"/>
        <w:right w:w="100" w:type="dxa"/>
      </w:tblCellMar>
    </w:tblPr>
  </w:style>
  <w:style w:type="table" w:customStyle="1" w:styleId="Style24">
    <w:name w:val="_Style 24"/>
    <w:basedOn w:val="TableNormal0"/>
    <w:qFormat/>
    <w:tblPr>
      <w:tblCellMar>
        <w:top w:w="100" w:type="dxa"/>
        <w:left w:w="100" w:type="dxa"/>
        <w:bottom w:w="100" w:type="dxa"/>
        <w:right w:w="100" w:type="dxa"/>
      </w:tblCellMar>
    </w:tblPr>
  </w:style>
  <w:style w:type="character" w:customStyle="1" w:styleId="HeaderChar">
    <w:name w:val="Header Char"/>
    <w:basedOn w:val="DefaultParagraphFont"/>
    <w:link w:val="Header"/>
    <w:uiPriority w:val="99"/>
    <w:rPr>
      <w:rFonts w:ascii="Arial" w:eastAsia="Arial" w:hAnsi="Arial" w:cs="Arial"/>
      <w:kern w:val="0"/>
      <w:sz w:val="22"/>
      <w:lang w:val="vi"/>
      <w14:ligatures w14:val="none"/>
    </w:rPr>
  </w:style>
  <w:style w:type="character" w:customStyle="1" w:styleId="FooterChar">
    <w:name w:val="Footer Char"/>
    <w:basedOn w:val="DefaultParagraphFont"/>
    <w:link w:val="Footer"/>
    <w:uiPriority w:val="99"/>
    <w:rPr>
      <w:rFonts w:ascii="Arial" w:eastAsia="Arial" w:hAnsi="Arial" w:cs="Arial"/>
      <w:kern w:val="0"/>
      <w:sz w:val="22"/>
      <w:lang w:val="vi"/>
      <w14:ligatures w14:val="none"/>
    </w:rPr>
  </w:style>
  <w:style w:type="paragraph" w:styleId="BalloonText">
    <w:name w:val="Balloon Text"/>
    <w:basedOn w:val="Normal"/>
    <w:link w:val="BalloonTextChar"/>
    <w:uiPriority w:val="99"/>
    <w:semiHidden/>
    <w:unhideWhenUsed/>
    <w:rsid w:val="004B333F"/>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B333F"/>
    <w:rPr>
      <w:rFonts w:ascii="Tahoma" w:eastAsia="Arial" w:hAnsi="Tahoma" w:cs="Tahoma"/>
      <w:sz w:val="16"/>
      <w:szCs w:val="16"/>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yperlink" Target="http://chart.js" TargetMode="External"/><Relationship Id="rId26" Type="http://schemas.openxmlformats.org/officeDocument/2006/relationships/image" Target="media/image9.png"/><Relationship Id="rId3" Type="http://schemas.openxmlformats.org/officeDocument/2006/relationships/numbering" Target="numbering.xml"/><Relationship Id="rId21" Type="http://schemas.openxmlformats.org/officeDocument/2006/relationships/image" Target="media/image4.png"/><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footer" Target="footer4.xml"/><Relationship Id="rId25" Type="http://schemas.openxmlformats.org/officeDocument/2006/relationships/image" Target="media/image8.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image" Target="media/image3.png"/><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24" Type="http://schemas.openxmlformats.org/officeDocument/2006/relationships/image" Target="media/image7.png"/><Relationship Id="rId32" Type="http://schemas.openxmlformats.org/officeDocument/2006/relationships/fontTable" Target="fontTable.xml"/><Relationship Id="rId5" Type="http://schemas.microsoft.com/office/2007/relationships/stylesWithEffects" Target="stylesWithEffects.xml"/><Relationship Id="rId15" Type="http://schemas.openxmlformats.org/officeDocument/2006/relationships/header" Target="header3.xml"/><Relationship Id="rId23" Type="http://schemas.openxmlformats.org/officeDocument/2006/relationships/image" Target="media/image6.png"/><Relationship Id="rId28" Type="http://schemas.openxmlformats.org/officeDocument/2006/relationships/image" Target="media/image11.png"/><Relationship Id="rId10" Type="http://schemas.openxmlformats.org/officeDocument/2006/relationships/image" Target="media/image1.png"/><Relationship Id="rId19" Type="http://schemas.openxmlformats.org/officeDocument/2006/relationships/image" Target="media/image2.png"/><Relationship Id="rId31" Type="http://schemas.openxmlformats.org/officeDocument/2006/relationships/footer" Target="footer5.xm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footer" Target="footer2.xm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3.png"/><Relationship Id="rId8"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1FD5764-90F0-497E-8ED7-55E173B513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27</Pages>
  <Words>4261</Words>
  <Characters>24291</Characters>
  <Application>Microsoft Office Word</Application>
  <DocSecurity>0</DocSecurity>
  <Lines>202</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28496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Tường Nguyễn</dc:creator>
  <cp:lastModifiedBy>USER</cp:lastModifiedBy>
  <cp:revision>2</cp:revision>
  <dcterms:created xsi:type="dcterms:W3CDTF">2026-06-10T03:46:00Z</dcterms:created>
  <dcterms:modified xsi:type="dcterms:W3CDTF">2026-06-10T03:46:00Z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eyJoZGlkIjoiM2QwYWU1ZGI0MjNmZTAzNjBlYjgzN2I3MGMxOGFmMTMiLCJ1c2VySWQiOiI4ODEzODU2MjA4NzM0In0=</vt:lpwstr>
  </property>
  <property fmtid="{D5CDD505-2E9C-101B-9397-08002B2CF9AE}" pid="3" name="KSOProductBuildVer">
    <vt:lpwstr>1033-12.1.0.26880</vt:lpwstr>
  </property>
  <property fmtid="{D5CDD505-2E9C-101B-9397-08002B2CF9AE}" pid="4" name="ICV">
    <vt:lpwstr>C8613EC8D2CB4AB88ACE4F391D87818F_13</vt:lpwstr>
  </property>
</Properties>
</file>