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99C884">
      <w:pPr>
        <w:tabs>
          <w:tab w:val="left" w:pos="426"/>
        </w:tabs>
        <w:spacing w:before="120" w:after="120"/>
        <w:jc w:val="center"/>
        <w:rPr>
          <w:rFonts w:ascii="Times New Roman" w:hAnsi="Times New Roman" w:eastAsia="Times New Roman" w:cs="Times New Roman"/>
          <w:color w:val="000000" w:themeColor="text1"/>
          <w:sz w:val="26"/>
          <w:szCs w:val="26"/>
          <w14:textFill>
            <w14:solidFill>
              <w14:schemeClr w14:val="tx1"/>
            </w14:solidFill>
          </w14:textFill>
        </w:rPr>
      </w:pPr>
      <w:bookmarkStart w:id="0" w:name="_Hlk200454679"/>
      <w:bookmarkEnd w:id="0"/>
      <w:r>
        <w:rPr>
          <w:rFonts w:ascii="Times New Roman" w:hAnsi="Times New Roman" w:eastAsia="Times New Roman" w:cs="Times New Roman"/>
          <w:color w:val="000000" w:themeColor="text1"/>
          <w:sz w:val="26"/>
          <w:szCs w:val="26"/>
          <w14:textFill>
            <w14:solidFill>
              <w14:schemeClr w14:val="tx1"/>
            </w14:solidFill>
          </w14:textFill>
        </w:rPr>
        <w:t>BỘ GIÁO DỤC VÀ ĐÀO TẠO</w:t>
      </w:r>
    </w:p>
    <w:p w14:paraId="2DAE46F2">
      <w:pPr>
        <w:tabs>
          <w:tab w:val="left" w:pos="426"/>
        </w:tabs>
        <w:spacing w:before="120" w:after="120"/>
        <w:jc w:val="center"/>
        <w:rPr>
          <w:rFonts w:ascii="Times New Roman" w:hAnsi="Times New Roman" w:eastAsia="Times New Roman" w:cs="Times New Roman"/>
          <w:b/>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TRƯỜNG ĐẠI HỌC NHA TRANG</w:t>
      </w:r>
    </w:p>
    <w:p w14:paraId="11E48756">
      <w:pPr>
        <w:tabs>
          <w:tab w:val="left" w:pos="426"/>
        </w:tabs>
        <w:spacing w:before="120" w:after="120"/>
        <w:jc w:val="center"/>
        <w:rPr>
          <w:rFonts w:ascii="Times New Roman" w:hAnsi="Times New Roman" w:eastAsia="Times New Roman" w:cs="Times New Roman"/>
          <w:b/>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KHOA CÔNG NGHỆ THÔNG TIN</w:t>
      </w:r>
    </w:p>
    <w:p w14:paraId="0728A46B">
      <w:pPr>
        <w:tabs>
          <w:tab w:val="left" w:pos="426"/>
        </w:tabs>
        <w:spacing w:before="120" w:after="120"/>
        <w:jc w:val="center"/>
        <w:rPr>
          <w:rFonts w:ascii="Times New Roman" w:hAnsi="Times New Roman" w:eastAsia="Times New Roman" w:cs="Times New Roman"/>
          <w:b/>
          <w:color w:val="000000" w:themeColor="text1"/>
          <w:sz w:val="26"/>
          <w:szCs w:val="26"/>
          <w14:textFill>
            <w14:solidFill>
              <w14:schemeClr w14:val="tx1"/>
            </w14:solidFill>
          </w14:textFill>
        </w:rPr>
      </w:pPr>
      <w:r>
        <w:rPr>
          <w:rFonts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column">
                  <wp:posOffset>1816100</wp:posOffset>
                </wp:positionH>
                <wp:positionV relativeFrom="paragraph">
                  <wp:posOffset>101600</wp:posOffset>
                </wp:positionV>
                <wp:extent cx="2351405" cy="12700"/>
                <wp:effectExtent l="0" t="0" r="10795" b="6350"/>
                <wp:wrapNone/>
                <wp:docPr id="1002949736" name="Straight Arrow Connector 99"/>
                <wp:cNvGraphicFramePr/>
                <a:graphic xmlns:a="http://schemas.openxmlformats.org/drawingml/2006/main">
                  <a:graphicData uri="http://schemas.microsoft.com/office/word/2010/wordprocessingShape">
                    <wps:wsp>
                      <wps:cNvCnPr/>
                      <wps:spPr>
                        <a:xfrm>
                          <a:off x="0" y="0"/>
                          <a:ext cx="2351405"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id="Straight Arrow Connector 99" o:spid="_x0000_s1026" o:spt="32" type="#_x0000_t32" style="position:absolute;left:0pt;margin-left:143pt;margin-top:8pt;height:1pt;width:185.15pt;z-index:251659264;mso-width-relative:page;mso-height-relative:page;" filled="f" stroked="t" coordsize="21600,21600" o:gfxdata="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41kz01wAAAAkBAAAPAAAAAAAAAAEAIAAAACIAAABkcnMvZG93bnJldi54&#10;bWxQSwECFAAUAAAACACHTuJAaUiO3fsBAAASBAAADgAAAAAAAAABACAAAAAmAQAAZHJzL2Uyb0Rv&#10;Yy54bWxQSwUGAAAAAAYABgBZAQAAkwUAAAAA&#10;">
                <v:fill on="f" focussize="0,0"/>
                <v:stroke color="#000000" joinstyle="round"/>
                <v:imagedata o:title=""/>
                <o:lock v:ext="edit" aspectratio="f"/>
              </v:shape>
            </w:pict>
          </mc:Fallback>
        </mc:AlternateContent>
      </w:r>
    </w:p>
    <w:p w14:paraId="3D385CDC">
      <w:pPr>
        <w:tabs>
          <w:tab w:val="left" w:pos="426"/>
        </w:tabs>
        <w:spacing w:before="120" w:after="120"/>
        <w:jc w:val="center"/>
        <w:rPr>
          <w:rFonts w:ascii="Times New Roman" w:hAnsi="Times New Roman" w:eastAsia="Times New Roman" w:cs="Times New Roman"/>
          <w:b/>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drawing>
          <wp:inline distT="0" distB="0" distL="0" distR="0">
            <wp:extent cx="1371600" cy="1310640"/>
            <wp:effectExtent l="0" t="0" r="0" b="3810"/>
            <wp:docPr id="52" name="image44.png"/>
            <wp:cNvGraphicFramePr/>
            <a:graphic xmlns:a="http://schemas.openxmlformats.org/drawingml/2006/main">
              <a:graphicData uri="http://schemas.openxmlformats.org/drawingml/2006/picture">
                <pic:pic xmlns:pic="http://schemas.openxmlformats.org/drawingml/2006/picture">
                  <pic:nvPicPr>
                    <pic:cNvPr id="52" name="image44.png"/>
                    <pic:cNvPicPr preferRelativeResize="0"/>
                  </pic:nvPicPr>
                  <pic:blipFill>
                    <a:blip r:embed="rId12"/>
                    <a:srcRect/>
                    <a:stretch>
                      <a:fillRect/>
                    </a:stretch>
                  </pic:blipFill>
                  <pic:spPr>
                    <a:xfrm>
                      <a:off x="0" y="0"/>
                      <a:ext cx="1372034" cy="1311055"/>
                    </a:xfrm>
                    <a:prstGeom prst="rect">
                      <a:avLst/>
                    </a:prstGeom>
                  </pic:spPr>
                </pic:pic>
              </a:graphicData>
            </a:graphic>
          </wp:inline>
        </w:drawing>
      </w:r>
    </w:p>
    <w:p w14:paraId="364F4268">
      <w:pPr>
        <w:tabs>
          <w:tab w:val="left" w:pos="426"/>
        </w:tabs>
        <w:spacing w:before="120" w:after="120"/>
        <w:jc w:val="center"/>
        <w:rPr>
          <w:rFonts w:ascii="Times New Roman" w:hAnsi="Times New Roman" w:eastAsia="Times New Roman" w:cs="Times New Roman"/>
          <w:b/>
          <w:color w:val="000000" w:themeColor="text1"/>
          <w:sz w:val="30"/>
          <w:szCs w:val="30"/>
          <w14:textFill>
            <w14:solidFill>
              <w14:schemeClr w14:val="tx1"/>
            </w14:solidFill>
          </w14:textFill>
        </w:rPr>
      </w:pPr>
      <w:r>
        <w:rPr>
          <w:rFonts w:ascii="Times New Roman" w:hAnsi="Times New Roman" w:eastAsia="Times New Roman" w:cs="Times New Roman"/>
          <w:b/>
          <w:color w:val="000000" w:themeColor="text1"/>
          <w:sz w:val="30"/>
          <w:szCs w:val="30"/>
          <w14:textFill>
            <w14:solidFill>
              <w14:schemeClr w14:val="tx1"/>
            </w14:solidFill>
          </w14:textFill>
        </w:rPr>
        <w:t>ĐỒ ÁN PHÁT TRIỂN ỨNG DỤNG WEB</w:t>
      </w:r>
    </w:p>
    <w:p w14:paraId="19B36B7F">
      <w:pPr>
        <w:tabs>
          <w:tab w:val="left" w:pos="284"/>
        </w:tabs>
        <w:spacing w:before="120" w:after="120"/>
        <w:jc w:val="center"/>
        <w:rPr>
          <w:rFonts w:hint="default" w:ascii="Times New Roman" w:hAnsi="Times New Roman" w:eastAsia="Times New Roman" w:cs="Times New Roman"/>
          <w:b/>
          <w:bCs/>
          <w:color w:val="000000" w:themeColor="text1"/>
          <w:sz w:val="30"/>
          <w:szCs w:val="30"/>
          <w:lang w:val="en-US"/>
          <w14:textFill>
            <w14:solidFill>
              <w14:schemeClr w14:val="tx1"/>
            </w14:solidFill>
          </w14:textFill>
        </w:rPr>
      </w:pPr>
      <w:r>
        <w:rPr>
          <w:rFonts w:ascii="Times New Roman" w:hAnsi="Times New Roman" w:eastAsia="Times New Roman" w:cs="Times New Roman"/>
          <w:b/>
          <w:color w:val="000000" w:themeColor="text1"/>
          <w:sz w:val="30"/>
          <w:szCs w:val="30"/>
          <w14:textFill>
            <w14:solidFill>
              <w14:schemeClr w14:val="tx1"/>
            </w14:solidFill>
          </w14:textFill>
        </w:rPr>
        <w:t>TÊN DỰ ÁN:</w:t>
      </w:r>
      <w:r>
        <w:rPr>
          <w:rFonts w:hint="default" w:ascii="Times New Roman" w:hAnsi="Times New Roman" w:eastAsia="Times New Roman" w:cs="Times New Roman"/>
          <w:b/>
          <w:color w:val="000000" w:themeColor="text1"/>
          <w:sz w:val="30"/>
          <w:szCs w:val="30"/>
          <w:lang w:val="en-US"/>
          <w14:textFill>
            <w14:solidFill>
              <w14:schemeClr w14:val="tx1"/>
            </w14:solidFill>
          </w14:textFill>
        </w:rPr>
        <w:t xml:space="preserve"> HỆ THỐNG TASK MANAGER TÍCH HỢP AI</w:t>
      </w:r>
    </w:p>
    <w:p w14:paraId="782477FA">
      <w:pPr>
        <w:tabs>
          <w:tab w:val="left" w:pos="426"/>
          <w:tab w:val="center" w:pos="4702"/>
          <w:tab w:val="left" w:pos="7920"/>
        </w:tabs>
        <w:spacing w:before="120" w:after="120"/>
        <w:ind w:left="284"/>
        <w:rPr>
          <w:rFonts w:ascii="Times New Roman" w:hAnsi="Times New Roman" w:eastAsia="Times New Roman" w:cs="Times New Roman"/>
          <w:b/>
          <w:color w:val="000000" w:themeColor="text1"/>
          <w:sz w:val="26"/>
          <w:szCs w:val="26"/>
          <w14:textFill>
            <w14:solidFill>
              <w14:schemeClr w14:val="tx1"/>
            </w14:solidFill>
          </w14:textFill>
        </w:rPr>
      </w:pPr>
    </w:p>
    <w:p w14:paraId="68720103">
      <w:pPr>
        <w:tabs>
          <w:tab w:val="left" w:pos="426"/>
          <w:tab w:val="center" w:pos="4702"/>
          <w:tab w:val="left" w:pos="7920"/>
        </w:tabs>
        <w:spacing w:before="120" w:after="120"/>
        <w:ind w:left="284"/>
        <w:rPr>
          <w:rFonts w:ascii="Times New Roman" w:hAnsi="Times New Roman" w:eastAsia="Times New Roman" w:cs="Times New Roman"/>
          <w:b/>
          <w:color w:val="000000" w:themeColor="text1"/>
          <w:sz w:val="26"/>
          <w:szCs w:val="26"/>
          <w14:textFill>
            <w14:solidFill>
              <w14:schemeClr w14:val="tx1"/>
            </w14:solidFill>
          </w14:textFill>
        </w:rPr>
      </w:pPr>
    </w:p>
    <w:p w14:paraId="11DA72DE">
      <w:pPr>
        <w:tabs>
          <w:tab w:val="left" w:pos="426"/>
          <w:tab w:val="center" w:pos="4702"/>
          <w:tab w:val="left" w:pos="7920"/>
        </w:tabs>
        <w:spacing w:before="120" w:after="120"/>
        <w:ind w:left="284"/>
        <w:rPr>
          <w:rFonts w:ascii="Times New Roman" w:hAnsi="Times New Roman" w:eastAsia="Times New Roman" w:cs="Times New Roman"/>
          <w:b/>
          <w:color w:val="000000" w:themeColor="text1"/>
          <w:sz w:val="26"/>
          <w:szCs w:val="26"/>
          <w14:textFill>
            <w14:solidFill>
              <w14:schemeClr w14:val="tx1"/>
            </w14:solidFill>
          </w14:textFill>
        </w:rPr>
      </w:pPr>
    </w:p>
    <w:p w14:paraId="75559EF2">
      <w:pPr>
        <w:tabs>
          <w:tab w:val="left" w:pos="426"/>
          <w:tab w:val="center" w:pos="4702"/>
          <w:tab w:val="left" w:pos="7920"/>
        </w:tabs>
        <w:spacing w:before="120" w:after="120"/>
        <w:ind w:left="284"/>
        <w:rPr>
          <w:rFonts w:ascii="Times New Roman" w:hAnsi="Times New Roman" w:eastAsia="Times New Roman" w:cs="Times New Roman"/>
          <w:b/>
          <w:color w:val="000000" w:themeColor="text1"/>
          <w:sz w:val="26"/>
          <w:szCs w:val="26"/>
          <w14:textFill>
            <w14:solidFill>
              <w14:schemeClr w14:val="tx1"/>
            </w14:solidFill>
          </w14:textFill>
        </w:rPr>
      </w:pPr>
    </w:p>
    <w:p w14:paraId="262E34FB">
      <w:pPr>
        <w:tabs>
          <w:tab w:val="left" w:pos="426"/>
          <w:tab w:val="center" w:pos="4702"/>
          <w:tab w:val="left" w:pos="7920"/>
        </w:tabs>
        <w:spacing w:before="120" w:after="120"/>
        <w:ind w:left="284"/>
        <w:rPr>
          <w:rFonts w:ascii="Times New Roman" w:hAnsi="Times New Roman" w:eastAsia="Times New Roman" w:cs="Times New Roman"/>
          <w:b/>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 xml:space="preserve">Giảng viên hướng dẫn: </w:t>
      </w:r>
      <w:r>
        <w:rPr>
          <w:rFonts w:hint="default" w:ascii="Times New Roman" w:hAnsi="Times New Roman" w:cs="Times New Roman"/>
          <w:sz w:val="26"/>
          <w:szCs w:val="26"/>
        </w:rPr>
        <w:t>ThS. Mai Cường Thọ</w:t>
      </w:r>
    </w:p>
    <w:p w14:paraId="55B358C6">
      <w:pPr>
        <w:tabs>
          <w:tab w:val="left" w:pos="426"/>
          <w:tab w:val="center" w:pos="4702"/>
          <w:tab w:val="left" w:pos="7920"/>
        </w:tabs>
        <w:spacing w:before="120" w:after="120"/>
        <w:ind w:left="284"/>
        <w:rPr>
          <w:rFonts w:ascii="Times New Roman" w:hAnsi="Times New Roman" w:eastAsia="Times New Roman" w:cs="Times New Roman"/>
          <w:b w:val="0"/>
          <w:bCs/>
          <w:color w:val="000000" w:themeColor="text1"/>
          <w:sz w:val="26"/>
          <w:szCs w:val="26"/>
          <w14:textFill>
            <w14:solidFill>
              <w14:schemeClr w14:val="tx1"/>
            </w14:solidFill>
          </w14:textFill>
        </w:rPr>
      </w:pPr>
      <w:r>
        <w:rPr>
          <w:rFonts w:ascii="Times New Roman" w:hAnsi="Times New Roman" w:eastAsia="Times New Roman" w:cs="Times New Roman"/>
          <w:b/>
          <w:color w:val="000000" w:themeColor="text1"/>
          <w:sz w:val="26"/>
          <w:szCs w:val="26"/>
          <w14:textFill>
            <w14:solidFill>
              <w14:schemeClr w14:val="tx1"/>
            </w14:solidFill>
          </w14:textFill>
        </w:rPr>
        <w:t xml:space="preserve">Lớp: </w:t>
      </w:r>
      <w:r>
        <w:rPr>
          <w:rFonts w:ascii="Times New Roman" w:hAnsi="Times New Roman" w:eastAsia="Times New Roman" w:cs="Times New Roman"/>
          <w:b w:val="0"/>
          <w:bCs/>
          <w:color w:val="000000" w:themeColor="text1"/>
          <w:sz w:val="26"/>
          <w:szCs w:val="26"/>
          <w14:textFill>
            <w14:solidFill>
              <w14:schemeClr w14:val="tx1"/>
            </w14:solidFill>
          </w14:textFill>
        </w:rPr>
        <w:t>65.CNTT-CLC</w:t>
      </w:r>
    </w:p>
    <w:p w14:paraId="51FF4F17">
      <w:pPr>
        <w:tabs>
          <w:tab w:val="left" w:pos="426"/>
          <w:tab w:val="center" w:pos="4702"/>
          <w:tab w:val="left" w:pos="7920"/>
        </w:tabs>
        <w:spacing w:before="120" w:after="120"/>
        <w:ind w:left="284"/>
        <w:rPr>
          <w:rFonts w:hint="default" w:ascii="Times New Roman" w:hAnsi="Times New Roman" w:eastAsia="Times New Roman" w:cs="Times New Roman"/>
          <w:b/>
          <w:bCs w:val="0"/>
          <w:color w:val="000000" w:themeColor="text1"/>
          <w:sz w:val="26"/>
          <w:szCs w:val="26"/>
          <w:lang w:val="en-US"/>
          <w14:textFill>
            <w14:solidFill>
              <w14:schemeClr w14:val="tx1"/>
            </w14:solidFill>
          </w14:textFill>
        </w:rPr>
      </w:pPr>
      <w:r>
        <w:rPr>
          <w:rFonts w:hint="default" w:ascii="Times New Roman" w:hAnsi="Times New Roman" w:eastAsia="Times New Roman" w:cs="Times New Roman"/>
          <w:b/>
          <w:bCs w:val="0"/>
          <w:color w:val="000000" w:themeColor="text1"/>
          <w:sz w:val="26"/>
          <w:szCs w:val="26"/>
          <w:lang w:val="en-US"/>
          <w14:textFill>
            <w14:solidFill>
              <w14:schemeClr w14:val="tx1"/>
            </w14:solidFill>
          </w14:textFill>
        </w:rPr>
        <w:t>Sinh viên thực hiện:</w:t>
      </w:r>
    </w:p>
    <w:p w14:paraId="28106F79">
      <w:pPr>
        <w:tabs>
          <w:tab w:val="left" w:pos="426"/>
          <w:tab w:val="center" w:pos="4702"/>
          <w:tab w:val="left" w:pos="7920"/>
        </w:tabs>
        <w:spacing w:before="120" w:after="120"/>
        <w:ind w:left="284"/>
        <w:rPr>
          <w:rFonts w:hint="default" w:ascii="Times New Roman" w:hAnsi="Times New Roman" w:eastAsia="Times New Roman" w:cs="Times New Roman"/>
          <w:b w:val="0"/>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b w:val="0"/>
          <w:bCs/>
          <w:color w:val="000000" w:themeColor="text1"/>
          <w:sz w:val="26"/>
          <w:szCs w:val="26"/>
          <w:lang w:val="en-US"/>
          <w14:textFill>
            <w14:solidFill>
              <w14:schemeClr w14:val="tx1"/>
            </w14:solidFill>
          </w14:textFill>
        </w:rPr>
        <w:t>Cái Trần Đăng Khôi - 65131508</w:t>
      </w:r>
    </w:p>
    <w:p w14:paraId="6E47CB86">
      <w:pPr>
        <w:tabs>
          <w:tab w:val="left" w:pos="426"/>
        </w:tabs>
        <w:spacing w:before="720" w:after="120"/>
        <w:jc w:val="both"/>
        <w:rPr>
          <w:rFonts w:eastAsia="Times New Roman" w:cs="Times New Roman"/>
          <w:color w:val="000000" w:themeColor="text1"/>
          <w:sz w:val="26"/>
          <w:szCs w:val="26"/>
          <w14:textFill>
            <w14:solidFill>
              <w14:schemeClr w14:val="tx1"/>
            </w14:solidFill>
          </w14:textFill>
        </w:rPr>
      </w:pPr>
    </w:p>
    <w:p w14:paraId="5357CA5E">
      <w:pPr>
        <w:tabs>
          <w:tab w:val="left" w:pos="426"/>
        </w:tabs>
        <w:spacing w:before="720" w:after="120"/>
        <w:jc w:val="center"/>
        <w:rPr>
          <w:rFonts w:eastAsia="Times New Roman" w:cs="Times New Roman"/>
          <w:color w:val="000000" w:themeColor="text1"/>
          <w:sz w:val="26"/>
          <w:szCs w:val="26"/>
          <w14:textFill>
            <w14:solidFill>
              <w14:schemeClr w14:val="tx1"/>
            </w14:solidFill>
          </w14:textFill>
        </w:rPr>
      </w:pPr>
    </w:p>
    <w:p w14:paraId="69FB4732">
      <w:pPr>
        <w:tabs>
          <w:tab w:val="left" w:pos="426"/>
        </w:tabs>
        <w:spacing w:before="720" w:after="120"/>
        <w:jc w:val="center"/>
        <w:rPr>
          <w:rFonts w:eastAsia="Times New Roman" w:cs="Times New Roman"/>
          <w:color w:val="000000" w:themeColor="text1"/>
          <w:sz w:val="26"/>
          <w:szCs w:val="26"/>
          <w14:textFill>
            <w14:solidFill>
              <w14:schemeClr w14:val="tx1"/>
            </w14:solidFill>
          </w14:textFill>
        </w:rPr>
      </w:pPr>
    </w:p>
    <w:p w14:paraId="6CB3ECF7">
      <w:pPr>
        <w:tabs>
          <w:tab w:val="left" w:pos="426"/>
        </w:tabs>
        <w:spacing w:before="720" w:after="120"/>
        <w:jc w:val="center"/>
        <w:rPr>
          <w:rFonts w:ascii="Times New Roman" w:hAnsi="Times New Roman" w:eastAsia="Times New Roman" w:cs="Times New Roman"/>
          <w:color w:val="000000" w:themeColor="text1"/>
          <w:sz w:val="26"/>
          <w:szCs w:val="26"/>
          <w:lang w:val="en-US"/>
          <w14:textFill>
            <w14:solidFill>
              <w14:schemeClr w14:val="tx1"/>
            </w14:solidFill>
          </w14:textFill>
        </w:rPr>
      </w:pPr>
    </w:p>
    <w:p w14:paraId="67E73B34">
      <w:pPr>
        <w:tabs>
          <w:tab w:val="left" w:pos="426"/>
        </w:tabs>
        <w:spacing w:before="720" w:after="120"/>
        <w:jc w:val="center"/>
        <w:rPr>
          <w:rFonts w:hint="default" w:ascii="Times New Roman" w:hAnsi="Times New Roman" w:eastAsia="Times New Roman" w:cs="Times New Roman"/>
          <w:color w:val="000000" w:themeColor="text1"/>
          <w:sz w:val="26"/>
          <w:szCs w:val="26"/>
          <w:lang w:val="en-US"/>
          <w14:textFill>
            <w14:solidFill>
              <w14:schemeClr w14:val="tx1"/>
            </w14:solidFill>
          </w14:textFill>
        </w:rPr>
        <w:sectPr>
          <w:headerReference r:id="rId7" w:type="first"/>
          <w:footerReference r:id="rId10" w:type="first"/>
          <w:headerReference r:id="rId5" w:type="default"/>
          <w:footerReference r:id="rId8" w:type="default"/>
          <w:headerReference r:id="rId6" w:type="even"/>
          <w:footerReference r:id="rId9" w:type="even"/>
          <w:pgSz w:w="11906" w:h="16838"/>
          <w:pgMar w:top="1134" w:right="1134" w:bottom="1134" w:left="1701" w:header="720" w:footer="720" w:gutter="0"/>
          <w:pgBorders w:display="firstPage">
            <w:top w:val="twistedLines1" w:color="auto" w:sz="18" w:space="0"/>
            <w:left w:val="twistedLines1" w:color="auto" w:sz="18" w:space="0"/>
            <w:bottom w:val="twistedLines1" w:color="auto" w:sz="18" w:space="0"/>
            <w:right w:val="twistedLines1" w:color="auto" w:sz="18" w:space="0"/>
          </w:pgBorders>
          <w:pgNumType w:start="1"/>
          <w:cols w:space="720" w:num="1"/>
          <w:docGrid w:linePitch="381" w:charSpace="0"/>
        </w:sectPr>
      </w:pPr>
      <w:r>
        <w:rPr>
          <w:rFonts w:ascii="Times New Roman" w:hAnsi="Times New Roman" w:eastAsia="Times New Roman" w:cs="Times New Roman"/>
          <w:color w:val="000000" w:themeColor="text1"/>
          <w:sz w:val="26"/>
          <w:szCs w:val="26"/>
          <w14:textFill>
            <w14:solidFill>
              <w14:schemeClr w14:val="tx1"/>
            </w14:solidFill>
          </w14:textFill>
        </w:rPr>
        <w:t>Nha Trang, ngày 10 tháng 6 năm  202</w:t>
      </w:r>
      <w:r>
        <w:rPr>
          <w:rFonts w:hint="default" w:ascii="Times New Roman" w:hAnsi="Times New Roman" w:eastAsia="Times New Roman" w:cs="Times New Roman"/>
          <w:color w:val="000000" w:themeColor="text1"/>
          <w:sz w:val="26"/>
          <w:szCs w:val="26"/>
          <w:lang w:val="en-US"/>
          <w14:textFill>
            <w14:solidFill>
              <w14:schemeClr w14:val="tx1"/>
            </w14:solidFill>
          </w14:textFill>
        </w:rPr>
        <w:t>6</w:t>
      </w:r>
    </w:p>
    <w:p w14:paraId="3C029080">
      <w:pPr>
        <w:jc w:val="both"/>
        <w:rPr>
          <w:rFonts w:cs="Times New Roman" w:eastAsiaTheme="majorEastAsia"/>
          <w:b/>
          <w:bCs/>
          <w:spacing w:val="-10"/>
          <w:kern w:val="28"/>
          <w:sz w:val="26"/>
          <w:szCs w:val="26"/>
          <w:lang w:val="en-US"/>
        </w:rPr>
      </w:pPr>
    </w:p>
    <w:p w14:paraId="129ACDD8">
      <w:pPr>
        <w:jc w:val="center"/>
        <w:rPr>
          <w:rFonts w:ascii="Times New Roman" w:hAnsi="Times New Roman" w:eastAsia="Times New Roman" w:cs="Times New Roman"/>
          <w:b/>
          <w:bCs/>
          <w:sz w:val="30"/>
          <w:szCs w:val="30"/>
          <w:lang w:val="en-US"/>
        </w:rPr>
      </w:pPr>
    </w:p>
    <w:p w14:paraId="5DFA8C72">
      <w:pPr>
        <w:jc w:val="center"/>
        <w:rPr>
          <w:rFonts w:ascii="Times New Roman" w:hAnsi="Times New Roman" w:eastAsia="Times New Roman" w:cs="Times New Roman"/>
          <w:b/>
          <w:bCs/>
          <w:sz w:val="30"/>
          <w:szCs w:val="30"/>
          <w:lang w:val="en-US"/>
        </w:rPr>
      </w:pPr>
      <w:r>
        <w:rPr>
          <w:rFonts w:ascii="Times New Roman" w:hAnsi="Times New Roman" w:eastAsia="Times New Roman" w:cs="Times New Roman"/>
          <w:b/>
          <w:bCs/>
          <w:sz w:val="30"/>
          <w:szCs w:val="30"/>
          <w:lang w:val="en-US"/>
        </w:rPr>
        <w:t>Mục Lục</w:t>
      </w:r>
    </w:p>
    <w:p w14:paraId="6FEAD0CC">
      <w:pPr>
        <w:pStyle w:val="21"/>
        <w:tabs>
          <w:tab w:val="right" w:leader="dot" w:pos="9029"/>
        </w:tabs>
        <w:rPr>
          <w:rFonts w:ascii="Times New Roman" w:hAnsi="Times New Roman" w:cs="Times New Roman"/>
          <w:sz w:val="26"/>
          <w:szCs w:val="26"/>
        </w:rPr>
      </w:pPr>
      <w:r>
        <w:rPr>
          <w:rFonts w:ascii="Times New Roman" w:hAnsi="Times New Roman" w:eastAsia="Times New Roman" w:cs="Times New Roman"/>
          <w:sz w:val="30"/>
          <w:szCs w:val="30"/>
          <w:lang w:val="en-US"/>
        </w:rPr>
        <w:fldChar w:fldCharType="begin"/>
      </w:r>
      <w:r>
        <w:rPr>
          <w:rFonts w:ascii="Times New Roman" w:hAnsi="Times New Roman" w:eastAsia="Times New Roman" w:cs="Times New Roman"/>
          <w:sz w:val="30"/>
          <w:szCs w:val="30"/>
          <w:lang w:val="en-US"/>
        </w:rPr>
        <w:instrText xml:space="preserve">TOC \o "1-3" \h \u </w:instrText>
      </w:r>
      <w:r>
        <w:rPr>
          <w:rFonts w:ascii="Times New Roman" w:hAnsi="Times New Roman" w:eastAsia="Times New Roman" w:cs="Times New Roman"/>
          <w:sz w:val="30"/>
          <w:szCs w:val="30"/>
          <w:lang w:val="en-US"/>
        </w:rPr>
        <w:fldChar w:fldCharType="separate"/>
      </w:r>
      <w:r>
        <w:fldChar w:fldCharType="begin"/>
      </w:r>
      <w:r>
        <w:instrText xml:space="preserve"> HYPERLINK \l "_Toc6809" </w:instrText>
      </w:r>
      <w:r>
        <w:fldChar w:fldCharType="separate"/>
      </w:r>
      <w:r>
        <w:rPr>
          <w:rFonts w:ascii="Times New Roman" w:hAnsi="Times New Roman" w:eastAsia="Times New Roman" w:cs="Times New Roman"/>
          <w:bCs/>
          <w:sz w:val="26"/>
          <w:szCs w:val="26"/>
        </w:rPr>
        <w:t>C</w:t>
      </w:r>
      <w:r>
        <w:rPr>
          <w:rFonts w:ascii="Times New Roman" w:hAnsi="Times New Roman" w:eastAsia="Times New Roman" w:cs="Times New Roman"/>
          <w:bCs/>
          <w:sz w:val="26"/>
          <w:szCs w:val="26"/>
          <w:lang w:val="en-US"/>
        </w:rPr>
        <w:t>HƯƠNG</w:t>
      </w:r>
      <w:r>
        <w:rPr>
          <w:rFonts w:ascii="Times New Roman" w:hAnsi="Times New Roman" w:eastAsia="Times New Roman" w:cs="Times New Roman"/>
          <w:bCs/>
          <w:sz w:val="26"/>
          <w:szCs w:val="26"/>
        </w:rPr>
        <w:t xml:space="preserve"> 1: TỔNG QUAN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_Toc6809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E5904B8">
      <w:pPr>
        <w:pStyle w:val="22"/>
        <w:tabs>
          <w:tab w:val="right" w:leader="dot" w:pos="9029"/>
        </w:tabs>
        <w:ind w:left="440"/>
        <w:rPr>
          <w:rFonts w:ascii="Times New Roman" w:hAnsi="Times New Roman" w:cs="Times New Roman"/>
          <w:sz w:val="26"/>
          <w:szCs w:val="26"/>
        </w:rPr>
      </w:pPr>
      <w:r>
        <w:fldChar w:fldCharType="begin"/>
      </w:r>
      <w:r>
        <w:instrText xml:space="preserve"> HYPERLINK \l "_Toc25456" </w:instrText>
      </w:r>
      <w:r>
        <w:fldChar w:fldCharType="separate"/>
      </w:r>
      <w:r>
        <w:rPr>
          <w:rFonts w:ascii="Times New Roman" w:hAnsi="Times New Roman" w:eastAsia="Times New Roman" w:cs="Times New Roman"/>
          <w:sz w:val="26"/>
          <w:szCs w:val="26"/>
        </w:rPr>
        <w:t>1.1. Lý do chọn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_Toc25456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816BBD1">
      <w:pPr>
        <w:pStyle w:val="22"/>
        <w:tabs>
          <w:tab w:val="right" w:leader="dot" w:pos="9029"/>
        </w:tabs>
        <w:ind w:left="440"/>
        <w:rPr>
          <w:rFonts w:ascii="Times New Roman" w:hAnsi="Times New Roman" w:cs="Times New Roman"/>
          <w:sz w:val="26"/>
          <w:szCs w:val="26"/>
        </w:rPr>
      </w:pPr>
      <w:r>
        <w:fldChar w:fldCharType="begin"/>
      </w:r>
      <w:r>
        <w:instrText xml:space="preserve"> HYPERLINK \l "_Toc2360" </w:instrText>
      </w:r>
      <w:r>
        <w:fldChar w:fldCharType="separate"/>
      </w:r>
      <w:r>
        <w:rPr>
          <w:rFonts w:ascii="Times New Roman" w:hAnsi="Times New Roman" w:eastAsia="Times New Roman" w:cs="Times New Roman"/>
          <w:sz w:val="26"/>
          <w:szCs w:val="26"/>
        </w:rPr>
        <w:t>1.2. Mục tiêu nghiên cứu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_Toc2360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B302ADF">
      <w:pPr>
        <w:pStyle w:val="21"/>
        <w:tabs>
          <w:tab w:val="right" w:leader="dot" w:pos="9029"/>
        </w:tabs>
        <w:rPr>
          <w:rFonts w:ascii="Times New Roman" w:hAnsi="Times New Roman" w:cs="Times New Roman"/>
          <w:sz w:val="26"/>
          <w:szCs w:val="26"/>
        </w:rPr>
      </w:pPr>
      <w:r>
        <w:fldChar w:fldCharType="begin"/>
      </w:r>
      <w:r>
        <w:instrText xml:space="preserve"> HYPERLINK \l "_Toc2151" </w:instrText>
      </w:r>
      <w:r>
        <w:fldChar w:fldCharType="separate"/>
      </w:r>
      <w:r>
        <w:rPr>
          <w:rFonts w:ascii="Times New Roman" w:hAnsi="Times New Roman" w:eastAsia="Times New Roman" w:cs="Times New Roman"/>
          <w:bCs/>
          <w:sz w:val="26"/>
          <w:szCs w:val="26"/>
        </w:rPr>
        <w:t>CHƯƠNG 2: CƠ SỞ LÝ THUYẾT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_Toc2151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1E9A713">
      <w:pPr>
        <w:pStyle w:val="22"/>
        <w:tabs>
          <w:tab w:val="right" w:leader="dot" w:pos="9029"/>
        </w:tabs>
        <w:ind w:left="440"/>
        <w:rPr>
          <w:rFonts w:ascii="Times New Roman" w:hAnsi="Times New Roman" w:cs="Times New Roman"/>
          <w:sz w:val="26"/>
          <w:szCs w:val="26"/>
        </w:rPr>
      </w:pPr>
      <w:r>
        <w:fldChar w:fldCharType="begin"/>
      </w:r>
      <w:r>
        <w:instrText xml:space="preserve"> HYPERLINK \l "_Toc9462" </w:instrText>
      </w:r>
      <w:r>
        <w:fldChar w:fldCharType="separate"/>
      </w:r>
      <w:r>
        <w:rPr>
          <w:rFonts w:ascii="Times New Roman" w:hAnsi="Times New Roman" w:eastAsia="Times New Roman" w:cs="Times New Roman"/>
          <w:sz w:val="26"/>
          <w:szCs w:val="26"/>
        </w:rPr>
        <w:t>2.1. Tổng quan về ứng dụng Web và Hệ thống quản lý công việc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_Toc9462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BBB3354">
      <w:pPr>
        <w:pStyle w:val="23"/>
        <w:tabs>
          <w:tab w:val="right" w:leader="dot" w:pos="9029"/>
        </w:tabs>
        <w:ind w:left="880"/>
        <w:rPr>
          <w:rFonts w:ascii="Times New Roman" w:hAnsi="Times New Roman" w:cs="Times New Roman"/>
          <w:sz w:val="26"/>
          <w:szCs w:val="26"/>
        </w:rPr>
      </w:pPr>
      <w:r>
        <w:fldChar w:fldCharType="begin"/>
      </w:r>
      <w:r>
        <w:instrText xml:space="preserve"> HYPERLINK \l "_Toc32233" </w:instrText>
      </w:r>
      <w:r>
        <w:fldChar w:fldCharType="separate"/>
      </w:r>
      <w:r>
        <w:rPr>
          <w:rFonts w:ascii="Times New Roman" w:hAnsi="Times New Roman" w:eastAsia="Times New Roman" w:cs="Times New Roman"/>
          <w:sz w:val="26"/>
          <w:szCs w:val="26"/>
        </w:rPr>
        <w:t>2.1.1. Thymeleaf Template Engine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_Toc32233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7AD1CE5">
      <w:pPr>
        <w:pStyle w:val="23"/>
        <w:tabs>
          <w:tab w:val="right" w:leader="dot" w:pos="9029"/>
        </w:tabs>
        <w:ind w:left="880"/>
        <w:rPr>
          <w:rFonts w:ascii="Times New Roman" w:hAnsi="Times New Roman" w:cs="Times New Roman"/>
          <w:sz w:val="26"/>
          <w:szCs w:val="26"/>
        </w:rPr>
      </w:pPr>
      <w:r>
        <w:fldChar w:fldCharType="begin"/>
      </w:r>
      <w:r>
        <w:instrText xml:space="preserve"> HYPERLINK \l "_Toc12382" </w:instrText>
      </w:r>
      <w:r>
        <w:fldChar w:fldCharType="separate"/>
      </w:r>
      <w:r>
        <w:rPr>
          <w:rFonts w:ascii="Times New Roman" w:hAnsi="Times New Roman" w:eastAsia="Times New Roman" w:cs="Times New Roman"/>
          <w:sz w:val="26"/>
          <w:szCs w:val="26"/>
        </w:rPr>
        <w:t>2.2.1. Bootstrap 5 và Chart.js và API Fetch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_Toc12382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73A6605">
      <w:pPr>
        <w:pStyle w:val="22"/>
        <w:tabs>
          <w:tab w:val="right" w:leader="dot" w:pos="9029"/>
        </w:tabs>
        <w:ind w:left="440"/>
        <w:rPr>
          <w:rFonts w:ascii="Times New Roman" w:hAnsi="Times New Roman" w:cs="Times New Roman"/>
          <w:sz w:val="26"/>
          <w:szCs w:val="26"/>
        </w:rPr>
      </w:pPr>
      <w:r>
        <w:fldChar w:fldCharType="begin"/>
      </w:r>
      <w:r>
        <w:instrText xml:space="preserve"> HYPERLINK \l "_Toc17794" </w:instrText>
      </w:r>
      <w:r>
        <w:fldChar w:fldCharType="separate"/>
      </w:r>
      <w:r>
        <w:rPr>
          <w:rFonts w:ascii="Times New Roman" w:hAnsi="Times New Roman" w:eastAsia="Times New Roman" w:cs="Times New Roman"/>
          <w:sz w:val="26"/>
          <w:szCs w:val="26"/>
        </w:rPr>
        <w:t>2.2. Công nghệ phát triển Backend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_Toc17794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66885B7">
      <w:pPr>
        <w:pStyle w:val="23"/>
        <w:tabs>
          <w:tab w:val="right" w:leader="dot" w:pos="9029"/>
        </w:tabs>
        <w:ind w:left="880"/>
        <w:rPr>
          <w:rFonts w:ascii="Times New Roman" w:hAnsi="Times New Roman" w:cs="Times New Roman"/>
          <w:sz w:val="26"/>
          <w:szCs w:val="26"/>
        </w:rPr>
      </w:pPr>
      <w:r>
        <w:fldChar w:fldCharType="begin"/>
      </w:r>
      <w:r>
        <w:instrText xml:space="preserve"> HYPERLINK \l "_Toc4920" </w:instrText>
      </w:r>
      <w:r>
        <w:fldChar w:fldCharType="separate"/>
      </w:r>
      <w:r>
        <w:rPr>
          <w:rFonts w:ascii="Times New Roman" w:hAnsi="Times New Roman" w:eastAsia="Times New Roman" w:cs="Times New Roman"/>
          <w:sz w:val="26"/>
          <w:szCs w:val="26"/>
        </w:rPr>
        <w:t>2.2.1. Framework Spring Boot và Kiến trúc MVC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_Toc4920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2DE8449">
      <w:pPr>
        <w:pStyle w:val="23"/>
        <w:tabs>
          <w:tab w:val="right" w:leader="dot" w:pos="9029"/>
        </w:tabs>
        <w:ind w:left="880"/>
        <w:rPr>
          <w:rFonts w:ascii="Times New Roman" w:hAnsi="Times New Roman" w:cs="Times New Roman"/>
          <w:sz w:val="26"/>
          <w:szCs w:val="26"/>
        </w:rPr>
      </w:pPr>
      <w:r>
        <w:fldChar w:fldCharType="begin"/>
      </w:r>
      <w:r>
        <w:instrText xml:space="preserve"> HYPERLINK \l "_Toc2724" </w:instrText>
      </w:r>
      <w:r>
        <w:fldChar w:fldCharType="separate"/>
      </w:r>
      <w:r>
        <w:rPr>
          <w:rFonts w:ascii="Times New Roman" w:hAnsi="Times New Roman" w:eastAsia="Times New Roman" w:cs="Times New Roman"/>
          <w:sz w:val="26"/>
          <w:szCs w:val="26"/>
        </w:rPr>
        <w:t>2.2.2. Spring Data JPA và Hibernate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_Toc2724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D85D74F">
      <w:pPr>
        <w:pStyle w:val="22"/>
        <w:tabs>
          <w:tab w:val="right" w:leader="dot" w:pos="9029"/>
        </w:tabs>
        <w:ind w:left="440"/>
        <w:rPr>
          <w:rFonts w:ascii="Times New Roman" w:hAnsi="Times New Roman" w:cs="Times New Roman"/>
          <w:sz w:val="26"/>
          <w:szCs w:val="26"/>
        </w:rPr>
      </w:pPr>
      <w:r>
        <w:fldChar w:fldCharType="begin"/>
      </w:r>
      <w:r>
        <w:instrText xml:space="preserve"> HYPERLINK \l "_Toc10986" </w:instrText>
      </w:r>
      <w:r>
        <w:fldChar w:fldCharType="separate"/>
      </w:r>
      <w:r>
        <w:rPr>
          <w:rFonts w:ascii="Times New Roman" w:hAnsi="Times New Roman" w:eastAsia="Times New Roman" w:cs="Times New Roman"/>
          <w:sz w:val="26"/>
          <w:szCs w:val="26"/>
        </w:rPr>
        <w:t>2.3. Hệ quản trị cơ sở dữ liệu và môi trường phát triển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_Toc10986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2A1D607">
      <w:pPr>
        <w:pStyle w:val="23"/>
        <w:tabs>
          <w:tab w:val="right" w:leader="dot" w:pos="9029"/>
        </w:tabs>
        <w:ind w:left="880"/>
        <w:rPr>
          <w:rFonts w:ascii="Times New Roman" w:hAnsi="Times New Roman" w:cs="Times New Roman"/>
          <w:sz w:val="26"/>
          <w:szCs w:val="26"/>
        </w:rPr>
      </w:pPr>
      <w:r>
        <w:fldChar w:fldCharType="begin"/>
      </w:r>
      <w:r>
        <w:instrText xml:space="preserve"> HYPERLINK \l "_Toc32232" </w:instrText>
      </w:r>
      <w:r>
        <w:fldChar w:fldCharType="separate"/>
      </w:r>
      <w:r>
        <w:rPr>
          <w:rFonts w:ascii="Times New Roman" w:hAnsi="Times New Roman" w:eastAsia="Times New Roman" w:cs="Times New Roman"/>
          <w:sz w:val="26"/>
          <w:szCs w:val="26"/>
        </w:rPr>
        <w:t>2.3.1. MySQL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_Toc32232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59CACB3">
      <w:pPr>
        <w:pStyle w:val="23"/>
        <w:tabs>
          <w:tab w:val="right" w:leader="dot" w:pos="9029"/>
        </w:tabs>
        <w:ind w:left="880"/>
        <w:rPr>
          <w:rFonts w:ascii="Times New Roman" w:hAnsi="Times New Roman" w:cs="Times New Roman"/>
          <w:sz w:val="26"/>
          <w:szCs w:val="26"/>
        </w:rPr>
      </w:pPr>
      <w:r>
        <w:fldChar w:fldCharType="begin"/>
      </w:r>
      <w:r>
        <w:instrText xml:space="preserve"> HYPERLINK \l "_Toc21297" </w:instrText>
      </w:r>
      <w:r>
        <w:fldChar w:fldCharType="separate"/>
      </w:r>
      <w:r>
        <w:rPr>
          <w:rFonts w:ascii="Times New Roman" w:hAnsi="Times New Roman" w:eastAsia="Times New Roman" w:cs="Times New Roman"/>
          <w:sz w:val="26"/>
          <w:szCs w:val="26"/>
        </w:rPr>
        <w:t>2.3.2. Môi trường phát triển cục bộ (Localhost)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_Toc21297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69A2712">
      <w:pPr>
        <w:pStyle w:val="21"/>
        <w:tabs>
          <w:tab w:val="right" w:leader="dot" w:pos="9029"/>
        </w:tabs>
        <w:rPr>
          <w:rFonts w:ascii="Times New Roman" w:hAnsi="Times New Roman" w:cs="Times New Roman"/>
          <w:sz w:val="26"/>
          <w:szCs w:val="26"/>
        </w:rPr>
      </w:pPr>
      <w:r>
        <w:fldChar w:fldCharType="begin"/>
      </w:r>
      <w:r>
        <w:instrText xml:space="preserve"> HYPERLINK \l "_Toc27515" </w:instrText>
      </w:r>
      <w:r>
        <w:fldChar w:fldCharType="separate"/>
      </w:r>
      <w:r>
        <w:rPr>
          <w:rFonts w:ascii="Times New Roman" w:hAnsi="Times New Roman" w:eastAsia="Times New Roman" w:cs="Times New Roman"/>
          <w:bCs/>
          <w:sz w:val="26"/>
          <w:szCs w:val="26"/>
        </w:rPr>
        <w:t>CHƯƠNG 3: PHÂN TÍCH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_Toc27515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2D9A16E">
      <w:pPr>
        <w:pStyle w:val="22"/>
        <w:tabs>
          <w:tab w:val="right" w:leader="dot" w:pos="9029"/>
        </w:tabs>
        <w:ind w:left="440"/>
        <w:rPr>
          <w:rFonts w:ascii="Times New Roman" w:hAnsi="Times New Roman" w:cs="Times New Roman"/>
          <w:sz w:val="26"/>
          <w:szCs w:val="26"/>
        </w:rPr>
      </w:pPr>
      <w:r>
        <w:fldChar w:fldCharType="begin"/>
      </w:r>
      <w:r>
        <w:instrText xml:space="preserve"> HYPERLINK \l "_Toc4449" </w:instrText>
      </w:r>
      <w:r>
        <w:fldChar w:fldCharType="separate"/>
      </w:r>
      <w:r>
        <w:rPr>
          <w:rFonts w:ascii="Times New Roman" w:hAnsi="Times New Roman" w:eastAsia="Times New Roman" w:cs="Times New Roman"/>
          <w:sz w:val="26"/>
          <w:szCs w:val="26"/>
        </w:rPr>
        <w:t>3.1. Yêu cầu chức năng của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_Toc4449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2129BCD">
      <w:pPr>
        <w:pStyle w:val="22"/>
        <w:tabs>
          <w:tab w:val="right" w:leader="dot" w:pos="9029"/>
        </w:tabs>
        <w:ind w:left="440"/>
        <w:rPr>
          <w:rFonts w:ascii="Times New Roman" w:hAnsi="Times New Roman" w:cs="Times New Roman"/>
          <w:sz w:val="26"/>
          <w:szCs w:val="26"/>
        </w:rPr>
      </w:pPr>
      <w:r>
        <w:fldChar w:fldCharType="begin"/>
      </w:r>
      <w:r>
        <w:instrText xml:space="preserve"> HYPERLINK \l "_Toc28114" </w:instrText>
      </w:r>
      <w:r>
        <w:fldChar w:fldCharType="separate"/>
      </w:r>
      <w:r>
        <w:rPr>
          <w:rFonts w:ascii="Times New Roman" w:hAnsi="Times New Roman" w:eastAsia="Times New Roman" w:cs="Times New Roman"/>
          <w:sz w:val="26"/>
          <w:szCs w:val="26"/>
        </w:rPr>
        <w:t>3.2. Yêu cầu phi chức năng của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_Toc28114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EEFF312">
      <w:pPr>
        <w:pStyle w:val="22"/>
        <w:tabs>
          <w:tab w:val="right" w:leader="dot" w:pos="9029"/>
        </w:tabs>
        <w:ind w:left="440"/>
        <w:rPr>
          <w:rFonts w:ascii="Times New Roman" w:hAnsi="Times New Roman" w:cs="Times New Roman"/>
          <w:sz w:val="26"/>
          <w:szCs w:val="26"/>
        </w:rPr>
      </w:pPr>
      <w:r>
        <w:fldChar w:fldCharType="begin"/>
      </w:r>
      <w:r>
        <w:instrText xml:space="preserve"> HYPERLINK \l "_Toc24258" </w:instrText>
      </w:r>
      <w:r>
        <w:fldChar w:fldCharType="separate"/>
      </w:r>
      <w:r>
        <w:rPr>
          <w:rFonts w:ascii="Times New Roman" w:hAnsi="Times New Roman" w:eastAsia="Times New Roman" w:cs="Times New Roman"/>
          <w:sz w:val="26"/>
          <w:szCs w:val="26"/>
        </w:rPr>
        <w:t>3.3. Sơ đồ Usecase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_Toc24258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64CE429">
      <w:pPr>
        <w:pStyle w:val="21"/>
        <w:tabs>
          <w:tab w:val="right" w:leader="dot" w:pos="9029"/>
        </w:tabs>
        <w:rPr>
          <w:rFonts w:ascii="Times New Roman" w:hAnsi="Times New Roman" w:cs="Times New Roman"/>
          <w:sz w:val="26"/>
          <w:szCs w:val="26"/>
        </w:rPr>
      </w:pPr>
      <w:r>
        <w:fldChar w:fldCharType="begin"/>
      </w:r>
      <w:r>
        <w:instrText xml:space="preserve"> HYPERLINK \l "_Toc26393" </w:instrText>
      </w:r>
      <w:r>
        <w:fldChar w:fldCharType="separate"/>
      </w:r>
      <w:r>
        <w:rPr>
          <w:rFonts w:ascii="Times New Roman" w:hAnsi="Times New Roman" w:eastAsia="Times New Roman" w:cs="Times New Roman"/>
          <w:bCs/>
          <w:sz w:val="26"/>
          <w:szCs w:val="26"/>
        </w:rPr>
        <w:t>CHƯƠNG 4: THIẾT KẾ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_Toc26393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ED9E4F1">
      <w:pPr>
        <w:pStyle w:val="22"/>
        <w:tabs>
          <w:tab w:val="right" w:leader="dot" w:pos="9029"/>
        </w:tabs>
        <w:ind w:left="440"/>
        <w:rPr>
          <w:rFonts w:ascii="Times New Roman" w:hAnsi="Times New Roman" w:cs="Times New Roman"/>
          <w:sz w:val="26"/>
          <w:szCs w:val="26"/>
        </w:rPr>
      </w:pPr>
      <w:r>
        <w:fldChar w:fldCharType="begin"/>
      </w:r>
      <w:r>
        <w:instrText xml:space="preserve"> HYPERLINK \l "_Toc13004" </w:instrText>
      </w:r>
      <w:r>
        <w:fldChar w:fldCharType="separate"/>
      </w:r>
      <w:r>
        <w:rPr>
          <w:rFonts w:ascii="Times New Roman" w:hAnsi="Times New Roman" w:eastAsia="Times New Roman" w:cs="Times New Roman"/>
          <w:sz w:val="26"/>
          <w:szCs w:val="26"/>
        </w:rPr>
        <w:t>4.1. Quan hệ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_Toc13004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830C88A">
      <w:pPr>
        <w:pStyle w:val="22"/>
        <w:tabs>
          <w:tab w:val="right" w:leader="dot" w:pos="9029"/>
        </w:tabs>
        <w:ind w:left="440"/>
        <w:rPr>
          <w:rFonts w:ascii="Times New Roman" w:hAnsi="Times New Roman" w:cs="Times New Roman"/>
          <w:sz w:val="26"/>
          <w:szCs w:val="26"/>
        </w:rPr>
      </w:pPr>
      <w:r>
        <w:fldChar w:fldCharType="begin"/>
      </w:r>
      <w:r>
        <w:instrText xml:space="preserve"> HYPERLINK \l "_Toc32506" </w:instrText>
      </w:r>
      <w:r>
        <w:fldChar w:fldCharType="separate"/>
      </w:r>
      <w:r>
        <w:rPr>
          <w:rFonts w:ascii="Times New Roman" w:hAnsi="Times New Roman" w:eastAsia="Times New Roman" w:cs="Times New Roman"/>
          <w:sz w:val="26"/>
          <w:szCs w:val="26"/>
        </w:rPr>
        <w:t>4.2. Mô tả các bảng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_Toc32506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28A51EB">
      <w:pPr>
        <w:pStyle w:val="21"/>
        <w:tabs>
          <w:tab w:val="right" w:leader="dot" w:pos="9029"/>
        </w:tabs>
        <w:rPr>
          <w:rFonts w:ascii="Times New Roman" w:hAnsi="Times New Roman" w:cs="Times New Roman"/>
          <w:sz w:val="26"/>
          <w:szCs w:val="26"/>
        </w:rPr>
      </w:pPr>
      <w:r>
        <w:fldChar w:fldCharType="begin"/>
      </w:r>
      <w:r>
        <w:instrText xml:space="preserve"> HYPERLINK \l "_Toc13391" </w:instrText>
      </w:r>
      <w:r>
        <w:fldChar w:fldCharType="separate"/>
      </w:r>
      <w:r>
        <w:rPr>
          <w:rFonts w:ascii="Times New Roman" w:hAnsi="Times New Roman" w:eastAsia="Times New Roman" w:cs="Times New Roman"/>
          <w:bCs/>
          <w:sz w:val="26"/>
          <w:szCs w:val="26"/>
        </w:rPr>
        <w:t>CHƯƠNG 5: THIẾT KẾ CHỨC NĂNG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_Toc13391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F755A8C">
      <w:pPr>
        <w:pStyle w:val="22"/>
        <w:tabs>
          <w:tab w:val="right" w:leader="dot" w:pos="9029"/>
        </w:tabs>
        <w:ind w:left="440"/>
        <w:rPr>
          <w:rFonts w:ascii="Times New Roman" w:hAnsi="Times New Roman" w:cs="Times New Roman"/>
          <w:sz w:val="26"/>
          <w:szCs w:val="26"/>
        </w:rPr>
      </w:pPr>
      <w:r>
        <w:fldChar w:fldCharType="begin"/>
      </w:r>
      <w:r>
        <w:instrText xml:space="preserve"> HYPERLINK \l "_Toc4007" </w:instrText>
      </w:r>
      <w:r>
        <w:fldChar w:fldCharType="separate"/>
      </w:r>
      <w:r>
        <w:rPr>
          <w:rFonts w:ascii="Times New Roman" w:hAnsi="Times New Roman" w:eastAsia="Times New Roman" w:cs="Times New Roman"/>
          <w:sz w:val="26"/>
          <w:szCs w:val="26"/>
        </w:rPr>
        <w:t>5.1. Chức năng Đăng nhập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_Toc4007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41F6CDA">
      <w:pPr>
        <w:pStyle w:val="22"/>
        <w:tabs>
          <w:tab w:val="right" w:leader="dot" w:pos="9029"/>
        </w:tabs>
        <w:ind w:left="440"/>
        <w:rPr>
          <w:rFonts w:ascii="Times New Roman" w:hAnsi="Times New Roman" w:cs="Times New Roman"/>
          <w:sz w:val="26"/>
          <w:szCs w:val="26"/>
        </w:rPr>
      </w:pPr>
      <w:r>
        <w:fldChar w:fldCharType="begin"/>
      </w:r>
      <w:r>
        <w:instrText xml:space="preserve"> HYPERLINK \l "_Toc28871" </w:instrText>
      </w:r>
      <w:r>
        <w:fldChar w:fldCharType="separate"/>
      </w:r>
      <w:r>
        <w:rPr>
          <w:rFonts w:ascii="Times New Roman" w:hAnsi="Times New Roman" w:eastAsia="Times New Roman" w:cs="Times New Roman"/>
          <w:sz w:val="26"/>
          <w:szCs w:val="26"/>
        </w:rPr>
        <w:t>5.2. Chức năng Thêm nhiệm vụ mới (Tích hợp 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_Toc28871 \h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49FB651">
      <w:pPr>
        <w:pStyle w:val="22"/>
        <w:tabs>
          <w:tab w:val="right" w:leader="dot" w:pos="9029"/>
        </w:tabs>
        <w:ind w:left="440"/>
        <w:rPr>
          <w:rFonts w:ascii="Times New Roman" w:hAnsi="Times New Roman" w:cs="Times New Roman"/>
          <w:sz w:val="26"/>
          <w:szCs w:val="26"/>
        </w:rPr>
      </w:pPr>
      <w:r>
        <w:fldChar w:fldCharType="begin"/>
      </w:r>
      <w:r>
        <w:instrText xml:space="preserve"> HYPERLINK \l "_Toc1116" </w:instrText>
      </w:r>
      <w:r>
        <w:fldChar w:fldCharType="separate"/>
      </w:r>
      <w:r>
        <w:rPr>
          <w:rFonts w:ascii="Times New Roman" w:hAnsi="Times New Roman" w:eastAsia="Times New Roman" w:cs="Times New Roman"/>
          <w:sz w:val="26"/>
          <w:szCs w:val="26"/>
        </w:rPr>
        <w:t>5.3. Chức năng Cập nhật tiến độ (1-Chạm)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_Toc1116 \h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E223A6F">
      <w:pPr>
        <w:pStyle w:val="22"/>
        <w:tabs>
          <w:tab w:val="right" w:leader="dot" w:pos="9029"/>
        </w:tabs>
        <w:ind w:left="440"/>
        <w:rPr>
          <w:rFonts w:ascii="Times New Roman" w:hAnsi="Times New Roman" w:cs="Times New Roman"/>
          <w:sz w:val="26"/>
          <w:szCs w:val="26"/>
        </w:rPr>
      </w:pPr>
      <w:r>
        <w:fldChar w:fldCharType="begin"/>
      </w:r>
      <w:r>
        <w:instrText xml:space="preserve"> HYPERLINK \l "_Toc13168" </w:instrText>
      </w:r>
      <w:r>
        <w:fldChar w:fldCharType="separate"/>
      </w:r>
      <w:r>
        <w:rPr>
          <w:rFonts w:ascii="Times New Roman" w:hAnsi="Times New Roman" w:eastAsia="Times New Roman" w:cs="Times New Roman"/>
          <w:sz w:val="26"/>
          <w:szCs w:val="26"/>
        </w:rPr>
        <w:t>5.4. Chức năng Xem Thống kê &amp; Biểu đồ</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_Toc13168 \h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2289B93">
      <w:pPr>
        <w:pStyle w:val="22"/>
        <w:tabs>
          <w:tab w:val="right" w:leader="dot" w:pos="9029"/>
        </w:tabs>
        <w:ind w:left="440"/>
        <w:rPr>
          <w:rFonts w:ascii="Times New Roman" w:hAnsi="Times New Roman" w:cs="Times New Roman"/>
          <w:sz w:val="26"/>
          <w:szCs w:val="26"/>
        </w:rPr>
      </w:pPr>
      <w:r>
        <w:fldChar w:fldCharType="begin"/>
      </w:r>
      <w:r>
        <w:instrText xml:space="preserve"> HYPERLINK \l "_Toc31913" </w:instrText>
      </w:r>
      <w:r>
        <w:fldChar w:fldCharType="separate"/>
      </w:r>
      <w:r>
        <w:rPr>
          <w:rFonts w:ascii="Times New Roman" w:hAnsi="Times New Roman" w:eastAsia="Times New Roman" w:cs="Times New Roman"/>
          <w:sz w:val="26"/>
          <w:szCs w:val="26"/>
        </w:rPr>
        <w:t>5.5. Chức năng Xóa dự án/nhiệm vụ (Cảnh báo Smart Confirm)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_Toc31913 \h </w:instrText>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AE53BC8">
      <w:pPr>
        <w:pStyle w:val="21"/>
        <w:tabs>
          <w:tab w:val="right" w:leader="dot" w:pos="9029"/>
        </w:tabs>
        <w:rPr>
          <w:rFonts w:ascii="Times New Roman" w:hAnsi="Times New Roman" w:cs="Times New Roman"/>
          <w:sz w:val="26"/>
          <w:szCs w:val="26"/>
        </w:rPr>
      </w:pPr>
      <w:r>
        <w:fldChar w:fldCharType="begin"/>
      </w:r>
      <w:r>
        <w:instrText xml:space="preserve"> HYPERLINK \l "_Toc8661" </w:instrText>
      </w:r>
      <w:r>
        <w:fldChar w:fldCharType="separate"/>
      </w:r>
      <w:r>
        <w:rPr>
          <w:rFonts w:ascii="Times New Roman" w:hAnsi="Times New Roman" w:eastAsia="Times New Roman" w:cs="Times New Roman"/>
          <w:bCs/>
          <w:sz w:val="26"/>
          <w:szCs w:val="26"/>
        </w:rPr>
        <w:t>CHƯƠNG 6: GIAO DIỆN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_Toc8661 \h </w:instrText>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7333847">
      <w:pPr>
        <w:pStyle w:val="22"/>
        <w:tabs>
          <w:tab w:val="right" w:leader="dot" w:pos="9029"/>
        </w:tabs>
        <w:ind w:left="440"/>
        <w:rPr>
          <w:rFonts w:ascii="Times New Roman" w:hAnsi="Times New Roman" w:cs="Times New Roman"/>
          <w:sz w:val="26"/>
          <w:szCs w:val="26"/>
        </w:rPr>
      </w:pPr>
      <w:r>
        <w:fldChar w:fldCharType="begin"/>
      </w:r>
      <w:r>
        <w:instrText xml:space="preserve"> HYPERLINK \l "_Toc25406" </w:instrText>
      </w:r>
      <w:r>
        <w:fldChar w:fldCharType="separate"/>
      </w:r>
      <w:r>
        <w:rPr>
          <w:rFonts w:ascii="Times New Roman" w:hAnsi="Times New Roman" w:eastAsia="Times New Roman" w:cs="Times New Roman"/>
          <w:sz w:val="26"/>
          <w:szCs w:val="26"/>
        </w:rPr>
        <w:t>6.1. Trang Đăng nhập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_Toc25406 \h </w:instrText>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302E6B7">
      <w:pPr>
        <w:pStyle w:val="22"/>
        <w:tabs>
          <w:tab w:val="right" w:leader="dot" w:pos="9029"/>
        </w:tabs>
        <w:ind w:left="440"/>
        <w:rPr>
          <w:rFonts w:ascii="Times New Roman" w:hAnsi="Times New Roman" w:cs="Times New Roman"/>
          <w:sz w:val="26"/>
          <w:szCs w:val="26"/>
        </w:rPr>
      </w:pPr>
      <w:r>
        <w:fldChar w:fldCharType="begin"/>
      </w:r>
      <w:r>
        <w:instrText xml:space="preserve"> HYPERLINK \l "_Toc12777" </w:instrText>
      </w:r>
      <w:r>
        <w:fldChar w:fldCharType="separate"/>
      </w:r>
      <w:r>
        <w:rPr>
          <w:rFonts w:ascii="Times New Roman" w:hAnsi="Times New Roman" w:eastAsia="Times New Roman" w:cs="Times New Roman"/>
          <w:sz w:val="26"/>
          <w:szCs w:val="26"/>
        </w:rPr>
        <w:t>6.2. Trang Bảng điều khiển (Dashboard)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_Toc12777 \h </w:instrText>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159DC0B">
      <w:pPr>
        <w:pStyle w:val="22"/>
        <w:tabs>
          <w:tab w:val="right" w:leader="dot" w:pos="9029"/>
        </w:tabs>
        <w:ind w:left="440"/>
        <w:rPr>
          <w:rFonts w:ascii="Times New Roman" w:hAnsi="Times New Roman" w:cs="Times New Roman"/>
          <w:sz w:val="26"/>
          <w:szCs w:val="26"/>
        </w:rPr>
      </w:pPr>
      <w:r>
        <w:fldChar w:fldCharType="begin"/>
      </w:r>
      <w:r>
        <w:instrText xml:space="preserve"> HYPERLINK \l "_Toc23586" </w:instrText>
      </w:r>
      <w:r>
        <w:fldChar w:fldCharType="separate"/>
      </w:r>
      <w:r>
        <w:rPr>
          <w:rFonts w:ascii="Times New Roman" w:hAnsi="Times New Roman" w:eastAsia="Times New Roman" w:cs="Times New Roman"/>
          <w:sz w:val="26"/>
          <w:szCs w:val="26"/>
        </w:rPr>
        <w:t>6.3. Chức năng Thêm nhiệm vụ &amp; Tích hợp 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_Toc23586 \h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F5B3223">
      <w:pPr>
        <w:pStyle w:val="22"/>
        <w:tabs>
          <w:tab w:val="right" w:leader="dot" w:pos="9029"/>
        </w:tabs>
        <w:ind w:left="440"/>
        <w:rPr>
          <w:rFonts w:ascii="Times New Roman" w:hAnsi="Times New Roman" w:cs="Times New Roman"/>
          <w:sz w:val="26"/>
          <w:szCs w:val="26"/>
        </w:rPr>
      </w:pPr>
      <w:r>
        <w:fldChar w:fldCharType="begin"/>
      </w:r>
      <w:r>
        <w:instrText xml:space="preserve"> HYPERLINK \l "_Toc28150" </w:instrText>
      </w:r>
      <w:r>
        <w:fldChar w:fldCharType="separate"/>
      </w:r>
      <w:r>
        <w:rPr>
          <w:rFonts w:ascii="Times New Roman" w:hAnsi="Times New Roman" w:eastAsia="Times New Roman" w:cs="Times New Roman"/>
          <w:sz w:val="26"/>
          <w:szCs w:val="26"/>
        </w:rPr>
        <w:t>6.4. Trang Chi tiết nhiệm vụ và Bình luận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_Toc28150 \h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89F6600">
      <w:pPr>
        <w:pStyle w:val="22"/>
        <w:tabs>
          <w:tab w:val="right" w:leader="dot" w:pos="9029"/>
        </w:tabs>
        <w:ind w:left="440"/>
        <w:rPr>
          <w:rFonts w:ascii="Times New Roman" w:hAnsi="Times New Roman" w:cs="Times New Roman"/>
          <w:sz w:val="26"/>
          <w:szCs w:val="26"/>
        </w:rPr>
      </w:pPr>
      <w:r>
        <w:fldChar w:fldCharType="begin"/>
      </w:r>
      <w:r>
        <w:instrText xml:space="preserve"> HYPERLINK \l "_Toc19822" </w:instrText>
      </w:r>
      <w:r>
        <w:fldChar w:fldCharType="separate"/>
      </w:r>
      <w:r>
        <w:rPr>
          <w:rFonts w:ascii="Times New Roman" w:hAnsi="Times New Roman" w:eastAsia="Times New Roman" w:cs="Times New Roman"/>
          <w:sz w:val="26"/>
          <w:szCs w:val="26"/>
        </w:rPr>
        <w:t>6.5. Trang Thống kê (Dành riêng cho Leader)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_Toc19822 \h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618C1A0">
      <w:pPr>
        <w:pStyle w:val="21"/>
        <w:tabs>
          <w:tab w:val="right" w:leader="dot" w:pos="9029"/>
        </w:tabs>
      </w:pPr>
      <w:r>
        <w:fldChar w:fldCharType="begin"/>
      </w:r>
      <w:r>
        <w:instrText xml:space="preserve"> HYPERLINK \l "_Toc23773" </w:instrText>
      </w:r>
      <w:r>
        <w:fldChar w:fldCharType="separate"/>
      </w:r>
      <w:r>
        <w:rPr>
          <w:rFonts w:ascii="Times New Roman" w:hAnsi="Times New Roman" w:eastAsia="Times New Roman" w:cs="Times New Roman"/>
          <w:bCs/>
          <w:sz w:val="26"/>
          <w:szCs w:val="26"/>
        </w:rPr>
        <w:t>TÀI LIỆU THAM KHẢO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 \h </w:instrText>
      </w:r>
      <w:r>
        <w:rPr>
          <w:rFonts w:ascii="Times New Roman" w:hAnsi="Times New Roman" w:cs="Times New Roman"/>
          <w:sz w:val="26"/>
          <w:szCs w:val="26"/>
        </w:rPr>
        <w:fldChar w:fldCharType="separate"/>
      </w:r>
      <w:r>
        <w:rPr>
          <w:rFonts w:ascii="Times New Roman" w:hAnsi="Times New Roman" w:cs="Times New Roman"/>
          <w:sz w:val="26"/>
          <w:szCs w:val="26"/>
        </w:rPr>
        <w:t>26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9E6E7E9">
      <w:pPr>
        <w:jc w:val="center"/>
        <w:rPr>
          <w:rFonts w:ascii="Times New Roman" w:hAnsi="Times New Roman" w:eastAsia="Times New Roman" w:cs="Times New Roman"/>
          <w:szCs w:val="30"/>
          <w:lang w:val="en-US"/>
        </w:rPr>
      </w:pPr>
      <w:r>
        <w:rPr>
          <w:rFonts w:ascii="Times New Roman" w:hAnsi="Times New Roman" w:eastAsia="Times New Roman" w:cs="Times New Roman"/>
          <w:szCs w:val="30"/>
          <w:lang w:val="en-US"/>
        </w:rPr>
        <w:fldChar w:fldCharType="end"/>
      </w:r>
    </w:p>
    <w:p w14:paraId="493846C0">
      <w:pPr>
        <w:jc w:val="center"/>
        <w:rPr>
          <w:rFonts w:ascii="Times New Roman" w:hAnsi="Times New Roman" w:eastAsia="Times New Roman" w:cs="Times New Roman"/>
          <w:szCs w:val="30"/>
          <w:lang w:val="en-US"/>
        </w:rPr>
      </w:pPr>
    </w:p>
    <w:p w14:paraId="1A5B9ACE">
      <w:pPr>
        <w:jc w:val="center"/>
        <w:rPr>
          <w:rFonts w:ascii="Times New Roman" w:hAnsi="Times New Roman" w:eastAsia="Times New Roman" w:cs="Times New Roman"/>
          <w:b/>
          <w:bCs/>
          <w:sz w:val="26"/>
          <w:szCs w:val="26"/>
          <w:lang w:val="en-US"/>
        </w:rPr>
      </w:pPr>
    </w:p>
    <w:p w14:paraId="474E9D6A">
      <w:pPr>
        <w:jc w:val="center"/>
        <w:rPr>
          <w:rFonts w:ascii="Times New Roman" w:hAnsi="Times New Roman" w:eastAsia="Times New Roman" w:cs="Times New Roman"/>
          <w:sz w:val="26"/>
          <w:szCs w:val="26"/>
          <w:lang w:val="en-US"/>
        </w:rPr>
      </w:pPr>
      <w:r>
        <w:rPr>
          <w:rFonts w:ascii="Times New Roman" w:hAnsi="Times New Roman" w:eastAsia="Times New Roman" w:cs="Times New Roman"/>
          <w:b/>
          <w:bCs/>
          <w:sz w:val="26"/>
          <w:szCs w:val="26"/>
          <w:lang w:val="en-US"/>
        </w:rPr>
        <w:t>Danh Mục Hình Ảnh</w:t>
      </w:r>
    </w:p>
    <w:p w14:paraId="6B66B409">
      <w:pPr>
        <w:pStyle w:val="19"/>
        <w:tabs>
          <w:tab w:val="right" w:leader="dot" w:pos="9405"/>
        </w:tabs>
        <w:rPr>
          <w:rFonts w:hint="default" w:ascii="Times New Roman" w:hAnsi="Times New Roman" w:cs="Times New Roman"/>
          <w:sz w:val="26"/>
          <w:szCs w:val="26"/>
        </w:rPr>
      </w:pPr>
      <w:r>
        <w:rPr>
          <w:rFonts w:ascii="Times New Roman" w:hAnsi="Times New Roman" w:eastAsia="Times New Roman" w:cs="Times New Roman"/>
          <w:sz w:val="26"/>
          <w:szCs w:val="26"/>
          <w:lang w:val="en-US"/>
        </w:rPr>
        <w:fldChar w:fldCharType="begin"/>
      </w:r>
      <w:r>
        <w:rPr>
          <w:rFonts w:ascii="Times New Roman" w:hAnsi="Times New Roman" w:eastAsia="Times New Roman" w:cs="Times New Roman"/>
          <w:sz w:val="26"/>
          <w:szCs w:val="26"/>
          <w:lang w:val="en-US"/>
        </w:rPr>
        <w:instrText xml:space="preserve">TOC \h \c "Hình"</w:instrText>
      </w:r>
      <w:r>
        <w:rPr>
          <w:rFonts w:ascii="Times New Roman" w:hAnsi="Times New Roman" w:eastAsia="Times New Roman" w:cs="Times New Roman"/>
          <w:sz w:val="26"/>
          <w:szCs w:val="26"/>
          <w:lang w:val="en-US"/>
        </w:rPr>
        <w:fldChar w:fldCharType="separate"/>
      </w:r>
      <w:r>
        <w:rPr>
          <w:rFonts w:hint="default" w:ascii="Times New Roman" w:hAnsi="Times New Roman" w:eastAsia="Times New Roman" w:cs="Times New Roman"/>
          <w:sz w:val="26"/>
          <w:szCs w:val="26"/>
          <w:lang w:val="en-US"/>
        </w:rPr>
        <w:fldChar w:fldCharType="begin"/>
      </w:r>
      <w:r>
        <w:rPr>
          <w:rFonts w:hint="default" w:ascii="Times New Roman" w:hAnsi="Times New Roman" w:eastAsia="Times New Roman" w:cs="Times New Roman"/>
          <w:sz w:val="26"/>
          <w:szCs w:val="26"/>
          <w:lang w:val="en-US"/>
        </w:rPr>
        <w:instrText xml:space="preserve"> HYPERLINK \l _Toc9724 </w:instrText>
      </w:r>
      <w:r>
        <w:rPr>
          <w:rFonts w:hint="default" w:ascii="Times New Roman" w:hAnsi="Times New Roman" w:eastAsia="Times New Roman" w:cs="Times New Roman"/>
          <w:sz w:val="26"/>
          <w:szCs w:val="26"/>
          <w:lang w:val="en-US"/>
        </w:rPr>
        <w:fldChar w:fldCharType="separate"/>
      </w:r>
      <w:r>
        <w:rPr>
          <w:rFonts w:hint="default" w:ascii="Times New Roman" w:hAnsi="Times New Roman" w:cs="Times New Roman"/>
          <w:sz w:val="26"/>
          <w:szCs w:val="26"/>
        </w:rPr>
        <w:t xml:space="preserve">Hình 1 </w:t>
      </w:r>
      <w:r>
        <w:rPr>
          <w:rFonts w:hint="default" w:ascii="Times New Roman" w:hAnsi="Times New Roman" w:cs="Times New Roman"/>
          <w:sz w:val="26"/>
          <w:szCs w:val="26"/>
          <w:lang w:val="en-US"/>
        </w:rPr>
        <w:t>: Usecase Tổng quát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_Toc9724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lang w:val="en-US"/>
        </w:rPr>
        <w:fldChar w:fldCharType="end"/>
      </w:r>
    </w:p>
    <w:p w14:paraId="13383B4F">
      <w:pPr>
        <w:pStyle w:val="19"/>
        <w:tabs>
          <w:tab w:val="right" w:leader="dot" w:pos="9405"/>
        </w:tabs>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fldChar w:fldCharType="begin"/>
      </w:r>
      <w:r>
        <w:rPr>
          <w:rFonts w:hint="default" w:ascii="Times New Roman" w:hAnsi="Times New Roman" w:eastAsia="Times New Roman" w:cs="Times New Roman"/>
          <w:sz w:val="26"/>
          <w:szCs w:val="26"/>
          <w:lang w:val="en-US"/>
        </w:rPr>
        <w:instrText xml:space="preserve"> HYPERLINK \l _Toc17620 </w:instrText>
      </w:r>
      <w:r>
        <w:rPr>
          <w:rFonts w:hint="default" w:ascii="Times New Roman" w:hAnsi="Times New Roman" w:eastAsia="Times New Roman" w:cs="Times New Roman"/>
          <w:sz w:val="26"/>
          <w:szCs w:val="26"/>
          <w:lang w:val="en-US"/>
        </w:rPr>
        <w:fldChar w:fldCharType="separate"/>
      </w:r>
      <w:r>
        <w:rPr>
          <w:rFonts w:hint="default" w:ascii="Times New Roman" w:hAnsi="Times New Roman" w:cs="Times New Roman"/>
          <w:sz w:val="26"/>
          <w:szCs w:val="26"/>
        </w:rPr>
        <w:t xml:space="preserve">Hình 2 </w:t>
      </w:r>
      <w:r>
        <w:rPr>
          <w:rFonts w:hint="default" w:ascii="Times New Roman" w:hAnsi="Times New Roman" w:cs="Times New Roman"/>
          <w:sz w:val="26"/>
          <w:szCs w:val="26"/>
          <w:lang w:val="en-US"/>
        </w:rPr>
        <w:t>: Cơ Sở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_Toc17620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lang w:val="en-US"/>
        </w:rPr>
        <w:fldChar w:fldCharType="end"/>
      </w:r>
    </w:p>
    <w:p w14:paraId="6AC3F566">
      <w:pPr>
        <w:pStyle w:val="19"/>
        <w:tabs>
          <w:tab w:val="right" w:leader="dot" w:pos="9405"/>
        </w:tabs>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fldChar w:fldCharType="begin"/>
      </w:r>
      <w:r>
        <w:rPr>
          <w:rFonts w:hint="default" w:ascii="Times New Roman" w:hAnsi="Times New Roman" w:eastAsia="Times New Roman" w:cs="Times New Roman"/>
          <w:sz w:val="26"/>
          <w:szCs w:val="26"/>
          <w:lang w:val="en-US"/>
        </w:rPr>
        <w:instrText xml:space="preserve"> HYPERLINK \l _Toc7532 </w:instrText>
      </w:r>
      <w:r>
        <w:rPr>
          <w:rFonts w:hint="default" w:ascii="Times New Roman" w:hAnsi="Times New Roman" w:eastAsia="Times New Roman" w:cs="Times New Roman"/>
          <w:sz w:val="26"/>
          <w:szCs w:val="26"/>
          <w:lang w:val="en-US"/>
        </w:rPr>
        <w:fldChar w:fldCharType="separate"/>
      </w:r>
      <w:r>
        <w:rPr>
          <w:rFonts w:hint="default" w:ascii="Times New Roman" w:hAnsi="Times New Roman" w:cs="Times New Roman"/>
          <w:sz w:val="26"/>
          <w:szCs w:val="26"/>
        </w:rPr>
        <w:t xml:space="preserve">Hình 3 </w:t>
      </w:r>
      <w:r>
        <w:rPr>
          <w:rFonts w:hint="default" w:ascii="Times New Roman" w:hAnsi="Times New Roman" w:cs="Times New Roman"/>
          <w:sz w:val="26"/>
          <w:szCs w:val="26"/>
          <w:lang w:val="en-US"/>
        </w:rPr>
        <w:t>: Chức năng Đăng nhập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_Toc7532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lang w:val="en-US"/>
        </w:rPr>
        <w:fldChar w:fldCharType="end"/>
      </w:r>
    </w:p>
    <w:p w14:paraId="7C332A2F">
      <w:pPr>
        <w:pStyle w:val="19"/>
        <w:tabs>
          <w:tab w:val="right" w:leader="dot" w:pos="9405"/>
        </w:tabs>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fldChar w:fldCharType="begin"/>
      </w:r>
      <w:r>
        <w:rPr>
          <w:rFonts w:hint="default" w:ascii="Times New Roman" w:hAnsi="Times New Roman" w:eastAsia="Times New Roman" w:cs="Times New Roman"/>
          <w:sz w:val="26"/>
          <w:szCs w:val="26"/>
          <w:lang w:val="en-US"/>
        </w:rPr>
        <w:instrText xml:space="preserve"> HYPERLINK \l _Toc15394 </w:instrText>
      </w:r>
      <w:r>
        <w:rPr>
          <w:rFonts w:hint="default" w:ascii="Times New Roman" w:hAnsi="Times New Roman" w:eastAsia="Times New Roman" w:cs="Times New Roman"/>
          <w:sz w:val="26"/>
          <w:szCs w:val="26"/>
          <w:lang w:val="en-US"/>
        </w:rPr>
        <w:fldChar w:fldCharType="separate"/>
      </w:r>
      <w:r>
        <w:rPr>
          <w:rFonts w:hint="default" w:ascii="Times New Roman" w:hAnsi="Times New Roman" w:cs="Times New Roman"/>
          <w:sz w:val="26"/>
          <w:szCs w:val="26"/>
        </w:rPr>
        <w:t xml:space="preserve">Hình 4 </w:t>
      </w:r>
      <w:r>
        <w:rPr>
          <w:rFonts w:hint="default" w:ascii="Times New Roman" w:hAnsi="Times New Roman" w:cs="Times New Roman"/>
          <w:sz w:val="26"/>
          <w:szCs w:val="26"/>
          <w:lang w:val="en-US"/>
        </w:rPr>
        <w:t>: Chức năng Thêm nhiệm vụ mới (Tích hợp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_Toc15394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lang w:val="en-US"/>
        </w:rPr>
        <w:fldChar w:fldCharType="end"/>
      </w:r>
    </w:p>
    <w:p w14:paraId="563B5194">
      <w:pPr>
        <w:pStyle w:val="19"/>
        <w:tabs>
          <w:tab w:val="right" w:leader="dot" w:pos="9405"/>
        </w:tabs>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fldChar w:fldCharType="begin"/>
      </w:r>
      <w:r>
        <w:rPr>
          <w:rFonts w:hint="default" w:ascii="Times New Roman" w:hAnsi="Times New Roman" w:eastAsia="Times New Roman" w:cs="Times New Roman"/>
          <w:sz w:val="26"/>
          <w:szCs w:val="26"/>
          <w:lang w:val="en-US"/>
        </w:rPr>
        <w:instrText xml:space="preserve"> HYPERLINK \l _Toc14152 </w:instrText>
      </w:r>
      <w:r>
        <w:rPr>
          <w:rFonts w:hint="default" w:ascii="Times New Roman" w:hAnsi="Times New Roman" w:eastAsia="Times New Roman" w:cs="Times New Roman"/>
          <w:sz w:val="26"/>
          <w:szCs w:val="26"/>
          <w:lang w:val="en-US"/>
        </w:rPr>
        <w:fldChar w:fldCharType="separate"/>
      </w:r>
      <w:r>
        <w:rPr>
          <w:rFonts w:hint="default" w:ascii="Times New Roman" w:hAnsi="Times New Roman" w:cs="Times New Roman"/>
          <w:sz w:val="26"/>
          <w:szCs w:val="26"/>
        </w:rPr>
        <w:t xml:space="preserve">Hình 5 </w:t>
      </w:r>
      <w:r>
        <w:rPr>
          <w:rFonts w:hint="default" w:ascii="Times New Roman" w:hAnsi="Times New Roman" w:cs="Times New Roman"/>
          <w:sz w:val="26"/>
          <w:szCs w:val="26"/>
          <w:lang w:val="en-US"/>
        </w:rPr>
        <w:t>: Chức năng Cập nhật tiến độ (1-Chạm)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_Toc14152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lang w:val="en-US"/>
        </w:rPr>
        <w:fldChar w:fldCharType="end"/>
      </w:r>
    </w:p>
    <w:p w14:paraId="13E22523">
      <w:pPr>
        <w:pStyle w:val="19"/>
        <w:tabs>
          <w:tab w:val="right" w:leader="dot" w:pos="9405"/>
        </w:tabs>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fldChar w:fldCharType="begin"/>
      </w:r>
      <w:r>
        <w:rPr>
          <w:rFonts w:hint="default" w:ascii="Times New Roman" w:hAnsi="Times New Roman" w:eastAsia="Times New Roman" w:cs="Times New Roman"/>
          <w:sz w:val="26"/>
          <w:szCs w:val="26"/>
          <w:lang w:val="en-US"/>
        </w:rPr>
        <w:instrText xml:space="preserve"> HYPERLINK \l _Toc22244 </w:instrText>
      </w:r>
      <w:r>
        <w:rPr>
          <w:rFonts w:hint="default" w:ascii="Times New Roman" w:hAnsi="Times New Roman" w:eastAsia="Times New Roman" w:cs="Times New Roman"/>
          <w:sz w:val="26"/>
          <w:szCs w:val="26"/>
          <w:lang w:val="en-US"/>
        </w:rPr>
        <w:fldChar w:fldCharType="separate"/>
      </w:r>
      <w:r>
        <w:rPr>
          <w:rFonts w:hint="default" w:ascii="Times New Roman" w:hAnsi="Times New Roman" w:cs="Times New Roman"/>
          <w:sz w:val="26"/>
          <w:szCs w:val="26"/>
        </w:rPr>
        <w:t xml:space="preserve">Hình 6 </w:t>
      </w:r>
      <w:r>
        <w:rPr>
          <w:rFonts w:hint="default" w:ascii="Times New Roman" w:hAnsi="Times New Roman" w:cs="Times New Roman"/>
          <w:sz w:val="26"/>
          <w:szCs w:val="26"/>
          <w:lang w:val="en-US"/>
        </w:rPr>
        <w:t>: Chức năng Xem Thống kê &amp; Biểu đồ</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_Toc22244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lang w:val="en-US"/>
        </w:rPr>
        <w:fldChar w:fldCharType="end"/>
      </w:r>
    </w:p>
    <w:p w14:paraId="10DA81BE">
      <w:pPr>
        <w:pStyle w:val="19"/>
        <w:tabs>
          <w:tab w:val="right" w:leader="dot" w:pos="9405"/>
        </w:tabs>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fldChar w:fldCharType="begin"/>
      </w:r>
      <w:r>
        <w:rPr>
          <w:rFonts w:hint="default" w:ascii="Times New Roman" w:hAnsi="Times New Roman" w:eastAsia="Times New Roman" w:cs="Times New Roman"/>
          <w:sz w:val="26"/>
          <w:szCs w:val="26"/>
          <w:lang w:val="en-US"/>
        </w:rPr>
        <w:instrText xml:space="preserve"> HYPERLINK \l _Toc15224 </w:instrText>
      </w:r>
      <w:r>
        <w:rPr>
          <w:rFonts w:hint="default" w:ascii="Times New Roman" w:hAnsi="Times New Roman" w:eastAsia="Times New Roman" w:cs="Times New Roman"/>
          <w:sz w:val="26"/>
          <w:szCs w:val="26"/>
          <w:lang w:val="en-US"/>
        </w:rPr>
        <w:fldChar w:fldCharType="separate"/>
      </w:r>
      <w:r>
        <w:rPr>
          <w:rFonts w:hint="default" w:ascii="Times New Roman" w:hAnsi="Times New Roman" w:cs="Times New Roman"/>
          <w:sz w:val="26"/>
          <w:szCs w:val="26"/>
        </w:rPr>
        <w:t xml:space="preserve">Hình 7 </w:t>
      </w:r>
      <w:r>
        <w:rPr>
          <w:rFonts w:hint="default" w:ascii="Times New Roman" w:hAnsi="Times New Roman" w:cs="Times New Roman"/>
          <w:sz w:val="26"/>
          <w:szCs w:val="26"/>
          <w:lang w:val="en-US"/>
        </w:rPr>
        <w:t>: Chức năng Xóa dự án/nhiệm vụ (Cảnh báo Smart Confirm)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_Toc15224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lang w:val="en-US"/>
        </w:rPr>
        <w:fldChar w:fldCharType="end"/>
      </w:r>
    </w:p>
    <w:p w14:paraId="73D63CAD">
      <w:pPr>
        <w:pStyle w:val="19"/>
        <w:tabs>
          <w:tab w:val="right" w:leader="dot" w:pos="9405"/>
        </w:tabs>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fldChar w:fldCharType="begin"/>
      </w:r>
      <w:r>
        <w:rPr>
          <w:rFonts w:hint="default" w:ascii="Times New Roman" w:hAnsi="Times New Roman" w:eastAsia="Times New Roman" w:cs="Times New Roman"/>
          <w:sz w:val="26"/>
          <w:szCs w:val="26"/>
          <w:lang w:val="en-US"/>
        </w:rPr>
        <w:instrText xml:space="preserve"> HYPERLINK \l _Toc1009 </w:instrText>
      </w:r>
      <w:r>
        <w:rPr>
          <w:rFonts w:hint="default" w:ascii="Times New Roman" w:hAnsi="Times New Roman" w:eastAsia="Times New Roman" w:cs="Times New Roman"/>
          <w:sz w:val="26"/>
          <w:szCs w:val="26"/>
          <w:lang w:val="en-US"/>
        </w:rPr>
        <w:fldChar w:fldCharType="separate"/>
      </w:r>
      <w:r>
        <w:rPr>
          <w:rFonts w:hint="default" w:ascii="Times New Roman" w:hAnsi="Times New Roman" w:cs="Times New Roman"/>
          <w:sz w:val="26"/>
          <w:szCs w:val="26"/>
        </w:rPr>
        <w:t xml:space="preserve">Hình 8 </w:t>
      </w:r>
      <w:r>
        <w:rPr>
          <w:rFonts w:hint="default" w:ascii="Times New Roman" w:hAnsi="Times New Roman" w:cs="Times New Roman"/>
          <w:sz w:val="26"/>
          <w:szCs w:val="26"/>
          <w:lang w:val="en-US"/>
        </w:rPr>
        <w:t>: Trang 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lang w:val="en-US"/>
        </w:rPr>
        <w:fldChar w:fldCharType="end"/>
      </w:r>
    </w:p>
    <w:p w14:paraId="28EA0233">
      <w:pPr>
        <w:pStyle w:val="19"/>
        <w:tabs>
          <w:tab w:val="right" w:leader="dot" w:pos="9405"/>
        </w:tabs>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fldChar w:fldCharType="begin"/>
      </w:r>
      <w:r>
        <w:rPr>
          <w:rFonts w:hint="default" w:ascii="Times New Roman" w:hAnsi="Times New Roman" w:eastAsia="Times New Roman" w:cs="Times New Roman"/>
          <w:sz w:val="26"/>
          <w:szCs w:val="26"/>
          <w:lang w:val="en-US"/>
        </w:rPr>
        <w:instrText xml:space="preserve"> HYPERLINK \l _Toc13363 </w:instrText>
      </w:r>
      <w:r>
        <w:rPr>
          <w:rFonts w:hint="default" w:ascii="Times New Roman" w:hAnsi="Times New Roman" w:eastAsia="Times New Roman" w:cs="Times New Roman"/>
          <w:sz w:val="26"/>
          <w:szCs w:val="26"/>
          <w:lang w:val="en-US"/>
        </w:rPr>
        <w:fldChar w:fldCharType="separate"/>
      </w:r>
      <w:r>
        <w:rPr>
          <w:rFonts w:hint="default" w:ascii="Times New Roman" w:hAnsi="Times New Roman" w:cs="Times New Roman"/>
          <w:sz w:val="26"/>
          <w:szCs w:val="26"/>
        </w:rPr>
        <w:t xml:space="preserve">Hình 9 </w:t>
      </w:r>
      <w:r>
        <w:rPr>
          <w:rFonts w:hint="default" w:ascii="Times New Roman" w:hAnsi="Times New Roman" w:cs="Times New Roman"/>
          <w:sz w:val="26"/>
          <w:szCs w:val="26"/>
          <w:lang w:val="en-US"/>
        </w:rPr>
        <w:t>: Trang Bảng điều khiển (Dashboard)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_Toc13363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lang w:val="en-US"/>
        </w:rPr>
        <w:fldChar w:fldCharType="end"/>
      </w:r>
    </w:p>
    <w:p w14:paraId="57D5E775">
      <w:pPr>
        <w:pStyle w:val="19"/>
        <w:tabs>
          <w:tab w:val="right" w:leader="dot" w:pos="9405"/>
        </w:tabs>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fldChar w:fldCharType="begin"/>
      </w:r>
      <w:r>
        <w:rPr>
          <w:rFonts w:hint="default" w:ascii="Times New Roman" w:hAnsi="Times New Roman" w:eastAsia="Times New Roman" w:cs="Times New Roman"/>
          <w:sz w:val="26"/>
          <w:szCs w:val="26"/>
          <w:lang w:val="en-US"/>
        </w:rPr>
        <w:instrText xml:space="preserve"> HYPERLINK \l _Toc26842 </w:instrText>
      </w:r>
      <w:r>
        <w:rPr>
          <w:rFonts w:hint="default" w:ascii="Times New Roman" w:hAnsi="Times New Roman" w:eastAsia="Times New Roman" w:cs="Times New Roman"/>
          <w:sz w:val="26"/>
          <w:szCs w:val="26"/>
          <w:lang w:val="en-US"/>
        </w:rPr>
        <w:fldChar w:fldCharType="separate"/>
      </w:r>
      <w:r>
        <w:rPr>
          <w:rFonts w:hint="default" w:ascii="Times New Roman" w:hAnsi="Times New Roman" w:cs="Times New Roman"/>
          <w:sz w:val="26"/>
          <w:szCs w:val="26"/>
        </w:rPr>
        <w:t xml:space="preserve">Hình 10 </w:t>
      </w:r>
      <w:r>
        <w:rPr>
          <w:rFonts w:hint="default" w:ascii="Times New Roman" w:hAnsi="Times New Roman" w:cs="Times New Roman"/>
          <w:sz w:val="26"/>
          <w:szCs w:val="26"/>
          <w:lang w:val="en-US"/>
        </w:rPr>
        <w:t>: Chức năng Thêm nhiệm vụ &amp; Tích hợp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lang w:val="en-US"/>
        </w:rPr>
        <w:fldChar w:fldCharType="end"/>
      </w:r>
    </w:p>
    <w:p w14:paraId="02539C9B">
      <w:pPr>
        <w:pStyle w:val="19"/>
        <w:tabs>
          <w:tab w:val="right" w:leader="dot" w:pos="9405"/>
        </w:tabs>
        <w:rPr>
          <w:rFonts w:hint="default" w:ascii="Times New Roman" w:hAnsi="Times New Roman" w:cs="Times New Roman"/>
          <w:sz w:val="26"/>
          <w:szCs w:val="26"/>
        </w:rPr>
      </w:pPr>
      <w:r>
        <w:rPr>
          <w:rFonts w:hint="default" w:ascii="Times New Roman" w:hAnsi="Times New Roman" w:eastAsia="Times New Roman" w:cs="Times New Roman"/>
          <w:sz w:val="26"/>
          <w:szCs w:val="26"/>
          <w:lang w:val="en-US"/>
        </w:rPr>
        <w:fldChar w:fldCharType="begin"/>
      </w:r>
      <w:r>
        <w:rPr>
          <w:rFonts w:hint="default" w:ascii="Times New Roman" w:hAnsi="Times New Roman" w:eastAsia="Times New Roman" w:cs="Times New Roman"/>
          <w:sz w:val="26"/>
          <w:szCs w:val="26"/>
          <w:lang w:val="en-US"/>
        </w:rPr>
        <w:instrText xml:space="preserve"> HYPERLINK \l _Toc2595 </w:instrText>
      </w:r>
      <w:r>
        <w:rPr>
          <w:rFonts w:hint="default" w:ascii="Times New Roman" w:hAnsi="Times New Roman" w:eastAsia="Times New Roman" w:cs="Times New Roman"/>
          <w:sz w:val="26"/>
          <w:szCs w:val="26"/>
          <w:lang w:val="en-US"/>
        </w:rPr>
        <w:fldChar w:fldCharType="separate"/>
      </w:r>
      <w:r>
        <w:rPr>
          <w:rFonts w:hint="default" w:ascii="Times New Roman" w:hAnsi="Times New Roman" w:cs="Times New Roman"/>
          <w:sz w:val="26"/>
          <w:szCs w:val="26"/>
        </w:rPr>
        <w:t xml:space="preserve">Hình 11 </w:t>
      </w:r>
      <w:r>
        <w:rPr>
          <w:rFonts w:hint="default" w:ascii="Times New Roman" w:hAnsi="Times New Roman" w:cs="Times New Roman"/>
          <w:sz w:val="26"/>
          <w:szCs w:val="26"/>
          <w:lang w:val="en-US"/>
        </w:rPr>
        <w:t>: Trang Chi tiết nhiệm vụ và Bình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lang w:val="en-US"/>
        </w:rPr>
        <w:fldChar w:fldCharType="end"/>
      </w:r>
    </w:p>
    <w:p w14:paraId="5AFCC396">
      <w:pPr>
        <w:pStyle w:val="19"/>
        <w:tabs>
          <w:tab w:val="right" w:leader="dot" w:pos="9405"/>
        </w:tabs>
      </w:pPr>
      <w:r>
        <w:rPr>
          <w:rFonts w:hint="default" w:ascii="Times New Roman" w:hAnsi="Times New Roman" w:eastAsia="Times New Roman" w:cs="Times New Roman"/>
          <w:sz w:val="26"/>
          <w:szCs w:val="26"/>
          <w:lang w:val="en-US"/>
        </w:rPr>
        <w:fldChar w:fldCharType="begin"/>
      </w:r>
      <w:r>
        <w:rPr>
          <w:rFonts w:hint="default" w:ascii="Times New Roman" w:hAnsi="Times New Roman" w:eastAsia="Times New Roman" w:cs="Times New Roman"/>
          <w:sz w:val="26"/>
          <w:szCs w:val="26"/>
          <w:lang w:val="en-US"/>
        </w:rPr>
        <w:instrText xml:space="preserve"> HYPERLINK \l _Toc32552 </w:instrText>
      </w:r>
      <w:r>
        <w:rPr>
          <w:rFonts w:hint="default" w:ascii="Times New Roman" w:hAnsi="Times New Roman" w:eastAsia="Times New Roman" w:cs="Times New Roman"/>
          <w:sz w:val="26"/>
          <w:szCs w:val="26"/>
          <w:lang w:val="en-US"/>
        </w:rPr>
        <w:fldChar w:fldCharType="separate"/>
      </w:r>
      <w:r>
        <w:rPr>
          <w:rFonts w:hint="default" w:ascii="Times New Roman" w:hAnsi="Times New Roman" w:cs="Times New Roman"/>
          <w:sz w:val="26"/>
          <w:szCs w:val="26"/>
        </w:rPr>
        <w:t xml:space="preserve">Hình 12 </w:t>
      </w:r>
      <w:r>
        <w:rPr>
          <w:rFonts w:hint="default" w:ascii="Times New Roman" w:hAnsi="Times New Roman" w:cs="Times New Roman"/>
          <w:sz w:val="26"/>
          <w:szCs w:val="26"/>
          <w:lang w:val="en-US"/>
        </w:rPr>
        <w:t>: Trang Thống kê (Dành riêng cho Leader)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_Toc32552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eastAsia="Times New Roman" w:cs="Times New Roman"/>
          <w:sz w:val="26"/>
          <w:szCs w:val="26"/>
          <w:lang w:val="en-US"/>
        </w:rPr>
        <w:fldChar w:fldCharType="end"/>
      </w:r>
    </w:p>
    <w:p w14:paraId="4D6BA692">
      <w:pPr>
        <w:jc w:val="center"/>
        <w:rPr>
          <w:rFonts w:ascii="Times New Roman" w:hAnsi="Times New Roman" w:eastAsia="Times New Roman" w:cs="Times New Roman"/>
          <w:sz w:val="26"/>
          <w:szCs w:val="26"/>
          <w:lang w:val="en-US"/>
        </w:rPr>
      </w:pPr>
      <w:r>
        <w:rPr>
          <w:rFonts w:ascii="Times New Roman" w:hAnsi="Times New Roman" w:eastAsia="Times New Roman" w:cs="Times New Roman"/>
          <w:szCs w:val="26"/>
          <w:lang w:val="en-US"/>
        </w:rPr>
        <w:fldChar w:fldCharType="end"/>
      </w:r>
    </w:p>
    <w:p w14:paraId="782448DD">
      <w:pPr>
        <w:pStyle w:val="2"/>
        <w:keepNext w:val="0"/>
        <w:keepLines w:val="0"/>
        <w:spacing w:before="480"/>
        <w:ind w:left="720"/>
        <w:jc w:val="center"/>
        <w:rPr>
          <w:rFonts w:ascii="Times New Roman" w:hAnsi="Times New Roman" w:eastAsia="Times New Roman" w:cs="Times New Roman"/>
          <w:b/>
          <w:bCs/>
          <w:color w:val="auto"/>
          <w:sz w:val="30"/>
          <w:szCs w:val="30"/>
        </w:rPr>
      </w:pPr>
      <w:bookmarkStart w:id="1" w:name="_tep1gg84foxy" w:colFirst="0" w:colLast="0"/>
      <w:bookmarkEnd w:id="1"/>
      <w:bookmarkStart w:id="2" w:name="_Toc6809"/>
    </w:p>
    <w:p w14:paraId="4E7D5FB9">
      <w:pPr>
        <w:pStyle w:val="2"/>
        <w:keepNext w:val="0"/>
        <w:keepLines w:val="0"/>
        <w:spacing w:before="480"/>
        <w:ind w:left="720"/>
        <w:jc w:val="center"/>
        <w:rPr>
          <w:rFonts w:ascii="Times New Roman" w:hAnsi="Times New Roman" w:eastAsia="Times New Roman" w:cs="Times New Roman"/>
          <w:b/>
          <w:bCs/>
          <w:color w:val="auto"/>
          <w:sz w:val="30"/>
          <w:szCs w:val="30"/>
        </w:rPr>
      </w:pPr>
    </w:p>
    <w:p w14:paraId="57E1733B">
      <w:pPr>
        <w:pStyle w:val="2"/>
        <w:keepNext w:val="0"/>
        <w:keepLines w:val="0"/>
        <w:spacing w:before="480"/>
        <w:ind w:left="720"/>
        <w:jc w:val="center"/>
        <w:rPr>
          <w:rFonts w:ascii="Times New Roman" w:hAnsi="Times New Roman" w:eastAsia="Times New Roman" w:cs="Times New Roman"/>
          <w:b/>
          <w:bCs/>
          <w:color w:val="auto"/>
          <w:sz w:val="30"/>
          <w:szCs w:val="30"/>
        </w:rPr>
      </w:pPr>
    </w:p>
    <w:p w14:paraId="2E5FDEAE">
      <w:pPr>
        <w:pStyle w:val="2"/>
        <w:keepNext w:val="0"/>
        <w:keepLines w:val="0"/>
        <w:spacing w:before="480"/>
        <w:ind w:left="720"/>
        <w:jc w:val="center"/>
        <w:rPr>
          <w:rFonts w:ascii="Times New Roman" w:hAnsi="Times New Roman" w:eastAsia="Times New Roman" w:cs="Times New Roman"/>
          <w:b/>
          <w:bCs/>
          <w:color w:val="auto"/>
          <w:sz w:val="30"/>
          <w:szCs w:val="30"/>
        </w:rPr>
      </w:pPr>
    </w:p>
    <w:p w14:paraId="0082A380">
      <w:pPr>
        <w:pStyle w:val="2"/>
        <w:keepNext w:val="0"/>
        <w:keepLines w:val="0"/>
        <w:spacing w:before="480"/>
        <w:ind w:left="720"/>
        <w:jc w:val="center"/>
        <w:rPr>
          <w:rFonts w:ascii="Times New Roman" w:hAnsi="Times New Roman" w:eastAsia="Times New Roman" w:cs="Times New Roman"/>
          <w:b/>
          <w:bCs/>
          <w:color w:val="auto"/>
          <w:sz w:val="30"/>
          <w:szCs w:val="30"/>
        </w:rPr>
      </w:pPr>
    </w:p>
    <w:p w14:paraId="250D9AE6">
      <w:pPr>
        <w:pStyle w:val="2"/>
        <w:keepNext w:val="0"/>
        <w:keepLines w:val="0"/>
        <w:spacing w:before="480"/>
        <w:ind w:left="720"/>
        <w:jc w:val="center"/>
        <w:rPr>
          <w:rFonts w:ascii="Times New Roman" w:hAnsi="Times New Roman" w:eastAsia="Times New Roman" w:cs="Times New Roman"/>
          <w:b/>
          <w:bCs/>
          <w:color w:val="auto"/>
          <w:sz w:val="30"/>
          <w:szCs w:val="30"/>
        </w:rPr>
      </w:pPr>
    </w:p>
    <w:p w14:paraId="13D97E9D">
      <w:pPr>
        <w:pStyle w:val="2"/>
        <w:keepNext w:val="0"/>
        <w:keepLines w:val="0"/>
        <w:spacing w:before="480"/>
        <w:ind w:left="720"/>
        <w:jc w:val="center"/>
        <w:rPr>
          <w:rFonts w:ascii="Times New Roman" w:hAnsi="Times New Roman" w:eastAsia="Times New Roman" w:cs="Times New Roman"/>
          <w:b/>
          <w:bCs/>
          <w:color w:val="auto"/>
          <w:sz w:val="30"/>
          <w:szCs w:val="30"/>
        </w:rPr>
      </w:pPr>
    </w:p>
    <w:p w14:paraId="2E9F4027">
      <w:pPr>
        <w:pStyle w:val="2"/>
        <w:keepNext w:val="0"/>
        <w:keepLines w:val="0"/>
        <w:spacing w:before="480"/>
        <w:ind w:left="720"/>
        <w:jc w:val="center"/>
        <w:rPr>
          <w:rFonts w:ascii="Times New Roman" w:hAnsi="Times New Roman" w:eastAsia="Times New Roman" w:cs="Times New Roman"/>
          <w:b/>
          <w:bCs/>
          <w:color w:val="auto"/>
          <w:sz w:val="30"/>
          <w:szCs w:val="30"/>
        </w:rPr>
      </w:pPr>
    </w:p>
    <w:p w14:paraId="738044AD">
      <w:pPr>
        <w:pStyle w:val="2"/>
        <w:keepNext w:val="0"/>
        <w:keepLines w:val="0"/>
        <w:spacing w:before="480"/>
        <w:ind w:left="720"/>
        <w:jc w:val="center"/>
        <w:rPr>
          <w:rFonts w:ascii="Times New Roman" w:hAnsi="Times New Roman" w:eastAsia="Times New Roman" w:cs="Times New Roman"/>
          <w:b/>
          <w:bCs/>
          <w:color w:val="auto"/>
          <w:sz w:val="30"/>
          <w:szCs w:val="30"/>
        </w:rPr>
      </w:pPr>
    </w:p>
    <w:p w14:paraId="6C3FF43D">
      <w:pPr>
        <w:pStyle w:val="2"/>
        <w:keepNext w:val="0"/>
        <w:keepLines w:val="0"/>
        <w:spacing w:before="480"/>
        <w:ind w:left="720"/>
        <w:jc w:val="center"/>
        <w:rPr>
          <w:rFonts w:ascii="Times New Roman" w:hAnsi="Times New Roman" w:eastAsia="Times New Roman" w:cs="Times New Roman"/>
          <w:b/>
          <w:bCs/>
          <w:color w:val="auto"/>
          <w:sz w:val="30"/>
          <w:szCs w:val="30"/>
        </w:rPr>
      </w:pPr>
    </w:p>
    <w:p w14:paraId="35E20FFF">
      <w:pPr>
        <w:pStyle w:val="2"/>
        <w:keepNext w:val="0"/>
        <w:keepLines w:val="0"/>
        <w:spacing w:before="480"/>
        <w:ind w:left="720"/>
        <w:jc w:val="center"/>
        <w:rPr>
          <w:rFonts w:ascii="Times New Roman" w:hAnsi="Times New Roman" w:eastAsia="Times New Roman" w:cs="Times New Roman"/>
          <w:b/>
          <w:bCs/>
          <w:color w:val="auto"/>
          <w:sz w:val="30"/>
          <w:szCs w:val="30"/>
        </w:rPr>
      </w:pPr>
      <w:r>
        <w:rPr>
          <w:rFonts w:ascii="Times New Roman" w:hAnsi="Times New Roman" w:eastAsia="Times New Roman" w:cs="Times New Roman"/>
          <w:b/>
          <w:bCs/>
          <w:color w:val="auto"/>
          <w:sz w:val="30"/>
          <w:szCs w:val="30"/>
        </w:rPr>
        <w:t>Chương 1: TỔNG QUAN ĐỀ TÀI</w:t>
      </w:r>
      <w:bookmarkEnd w:id="2"/>
    </w:p>
    <w:p w14:paraId="3C8C8520">
      <w:pPr>
        <w:pStyle w:val="3"/>
        <w:keepNext w:val="0"/>
        <w:keepLines w:val="0"/>
        <w:spacing w:before="280" w:line="240" w:lineRule="auto"/>
        <w:jc w:val="both"/>
        <w:rPr>
          <w:rFonts w:ascii="Times New Roman" w:hAnsi="Times New Roman" w:eastAsia="Times New Roman" w:cs="Times New Roman"/>
          <w:color w:val="auto"/>
          <w:sz w:val="26"/>
          <w:szCs w:val="26"/>
        </w:rPr>
      </w:pPr>
      <w:bookmarkStart w:id="3" w:name="_wiozpf9q255d" w:colFirst="0" w:colLast="0"/>
      <w:bookmarkEnd w:id="3"/>
      <w:bookmarkStart w:id="4" w:name="_Toc25456"/>
      <w:r>
        <w:rPr>
          <w:rFonts w:ascii="Times New Roman" w:hAnsi="Times New Roman" w:eastAsia="Times New Roman" w:cs="Times New Roman"/>
          <w:color w:val="auto"/>
          <w:sz w:val="26"/>
          <w:szCs w:val="26"/>
        </w:rPr>
        <w:t>1.1. Lý do chọn đề tài</w:t>
      </w:r>
      <w:bookmarkEnd w:id="4"/>
    </w:p>
    <w:p w14:paraId="75DBEE25">
      <w:pPr>
        <w:spacing w:before="240" w:after="24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Hiện nay, làm việc nhóm và chạy dự án (project) là những hoạt động thường xuyên diễn ra, nhất là trong các kỳ đồ án đại học hoặc môi trường làm việc tại các doanh nghiệp. Nhưng sau khi phân chia dự án xong, một vấn đề thường gây mất thời gian và dễ dẫn đến chậm trễ tiến độ chính là việc tổng hợp, giao việc và theo dõi các khoản mục công việc của từng cá nhân.</w:t>
      </w:r>
    </w:p>
    <w:p w14:paraId="114BF343">
      <w:pPr>
        <w:spacing w:before="240" w:after="24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Việc phân công và báo cáo thủ công qua các nhóm chat (Zalo, Messenger) hoặc ghi chú vào file Excel rất phức tạp, dễ bị trôi tin nhắn và có sai sót. Ý tưởng để thực hiện đề tài này xuất phát từ chính trải nghiệm thực tế của tôi trong các lần làm đồ án nhóm. Do thông tin giao việc không được quản lý tập trung, các thành viên thường không nắm rõ hạn chót (deadline) của mình, còn người nhóm trưởng (Leader) thì phải tốn hàng giờ đồng hồ chỉ để gõ chi tiết từng bước hướng dẫn công việc cho các thành viên. Sự thiếu hụt một hệ thống tự động hóa này gây bất tiện trong việc quản lý, đồng thời cũng tạo ra sự thiếu minh bạch về hiệu suất thực sự của từng người.</w:t>
      </w:r>
    </w:p>
    <w:p w14:paraId="29C00185">
      <w:pPr>
        <w:spacing w:before="240" w:after="24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Trong bối cảnh Trí tuệ nhân tạo (AI) đang phát triển mạnh, việc ứng dụng AI để giải quyết những "nút thắt" trong quản trị là một hướng đi vô cùng tiềm năng. Vì vậy, tôi đã chọn đề tài </w:t>
      </w:r>
      <w:r>
        <w:rPr>
          <w:rFonts w:ascii="Times New Roman" w:hAnsi="Times New Roman" w:eastAsia="Times New Roman" w:cs="Times New Roman"/>
          <w:b/>
          <w:bCs/>
          <w:sz w:val="26"/>
          <w:szCs w:val="26"/>
        </w:rPr>
        <w:t>“Xây dựng Hệ thống Quản lý Công việc (Task Manager) tích hợp Trí tuệ nhân tạo”</w:t>
      </w:r>
      <w:r>
        <w:rPr>
          <w:rFonts w:ascii="Times New Roman" w:hAnsi="Times New Roman" w:eastAsia="Times New Roman" w:cs="Times New Roman"/>
          <w:sz w:val="26"/>
          <w:szCs w:val="26"/>
        </w:rPr>
        <w:t>.</w:t>
      </w:r>
    </w:p>
    <w:p w14:paraId="46071D4A">
      <w:pPr>
        <w:pStyle w:val="3"/>
        <w:keepNext w:val="0"/>
        <w:keepLines w:val="0"/>
        <w:spacing w:before="280"/>
        <w:jc w:val="both"/>
        <w:rPr>
          <w:rFonts w:ascii="Times New Roman" w:hAnsi="Times New Roman" w:eastAsia="Times New Roman" w:cs="Times New Roman"/>
          <w:color w:val="auto"/>
          <w:sz w:val="26"/>
          <w:szCs w:val="26"/>
        </w:rPr>
      </w:pPr>
      <w:bookmarkStart w:id="5" w:name="_stfocot365zy" w:colFirst="0" w:colLast="0"/>
      <w:bookmarkEnd w:id="5"/>
      <w:bookmarkStart w:id="6" w:name="_Toc2360"/>
      <w:r>
        <w:rPr>
          <w:rFonts w:ascii="Times New Roman" w:hAnsi="Times New Roman" w:eastAsia="Times New Roman" w:cs="Times New Roman"/>
          <w:color w:val="auto"/>
          <w:sz w:val="26"/>
          <w:szCs w:val="26"/>
        </w:rPr>
        <w:t>1.2. Mục tiêu nghiên cứu</w:t>
      </w:r>
      <w:bookmarkEnd w:id="6"/>
    </w:p>
    <w:p w14:paraId="19FB6EC9">
      <w:pPr>
        <w:spacing w:before="240" w:after="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Website Task Manager được xây dựng để quản lý toàn diện vòng đời của một dự án, trong đó quản lý thông tin thành viên, nhiệm vụ, tự động thống kê trạng thái tiến độ và đặc biệt là phân rã chi tiết công việc bằng Trí tuệ nhân tạo (AI) một cách minh bạch, rõ ràng và chính xác.</w:t>
      </w:r>
    </w:p>
    <w:p w14:paraId="5DD5D2C2">
      <w:pPr>
        <w:spacing w:before="240" w:after="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giúp cho người Quản lý (Leader) và những thành viên khác có một không gian làm việc số hóa tập trung, trực quan hóa dữ liệu bằng biểu đồ (Chart.js), tránh tình trạng trôi thông tin, bỏ lỡ hạn chót và tiết kiệm tối đa thời gian lập kế hoạch thủ công.</w:t>
      </w:r>
    </w:p>
    <w:p w14:paraId="6F035017">
      <w:pPr>
        <w:pStyle w:val="2"/>
        <w:keepNext w:val="0"/>
        <w:keepLines w:val="0"/>
        <w:spacing w:before="480"/>
        <w:ind w:left="720"/>
        <w:jc w:val="center"/>
        <w:rPr>
          <w:rFonts w:ascii="Times New Roman" w:hAnsi="Times New Roman" w:eastAsia="Times New Roman" w:cs="Times New Roman"/>
          <w:b/>
          <w:bCs/>
          <w:color w:val="auto"/>
          <w:sz w:val="30"/>
          <w:szCs w:val="30"/>
        </w:rPr>
      </w:pPr>
      <w:bookmarkStart w:id="7" w:name="_jntij6y04b4q" w:colFirst="0" w:colLast="0"/>
      <w:bookmarkEnd w:id="7"/>
      <w:bookmarkStart w:id="8" w:name="_Toc2151"/>
      <w:r>
        <w:rPr>
          <w:rFonts w:ascii="Times New Roman" w:hAnsi="Times New Roman" w:eastAsia="Times New Roman" w:cs="Times New Roman"/>
          <w:b/>
          <w:bCs/>
          <w:color w:val="auto"/>
          <w:sz w:val="30"/>
          <w:szCs w:val="30"/>
        </w:rPr>
        <w:t>CHƯƠNG 2: CƠ SỞ LÝ THUYẾT</w:t>
      </w:r>
      <w:bookmarkEnd w:id="8"/>
      <w:r>
        <w:rPr>
          <w:rFonts w:ascii="Times New Roman" w:hAnsi="Times New Roman" w:eastAsia="Times New Roman" w:cs="Times New Roman"/>
          <w:b/>
          <w:bCs/>
          <w:color w:val="auto"/>
          <w:sz w:val="30"/>
          <w:szCs w:val="30"/>
        </w:rPr>
        <w:t xml:space="preserve"> </w:t>
      </w:r>
    </w:p>
    <w:p w14:paraId="6D24669B">
      <w:pPr>
        <w:pStyle w:val="3"/>
        <w:keepNext w:val="0"/>
        <w:keepLines w:val="0"/>
        <w:spacing w:before="280"/>
        <w:jc w:val="both"/>
        <w:rPr>
          <w:rFonts w:ascii="Times New Roman" w:hAnsi="Times New Roman" w:eastAsia="Times New Roman" w:cs="Times New Roman"/>
          <w:sz w:val="26"/>
          <w:szCs w:val="26"/>
        </w:rPr>
      </w:pPr>
      <w:bookmarkStart w:id="9" w:name="_d75exwy3oo59" w:colFirst="0" w:colLast="0"/>
      <w:bookmarkEnd w:id="9"/>
      <w:bookmarkStart w:id="10" w:name="_Toc9462"/>
      <w:r>
        <w:rPr>
          <w:rFonts w:ascii="Times New Roman" w:hAnsi="Times New Roman" w:eastAsia="Times New Roman" w:cs="Times New Roman"/>
          <w:color w:val="auto"/>
          <w:sz w:val="26"/>
          <w:szCs w:val="26"/>
        </w:rPr>
        <w:t>2.1. Tổng quan về ứng dụng Web và Hệ thống quản lý công việc</w:t>
      </w:r>
      <w:bookmarkEnd w:id="10"/>
    </w:p>
    <w:p w14:paraId="28814A03">
      <w:pPr>
        <w:pStyle w:val="4"/>
      </w:pPr>
      <w:bookmarkStart w:id="11" w:name="_vtdiedcdzd3u" w:colFirst="0" w:colLast="0"/>
      <w:bookmarkEnd w:id="11"/>
      <w:bookmarkStart w:id="12" w:name="_Toc32233"/>
      <w:r>
        <w:rPr>
          <w:rFonts w:ascii="Times New Roman" w:hAnsi="Times New Roman" w:eastAsia="Times New Roman" w:cs="Times New Roman"/>
          <w:color w:val="000000"/>
          <w:sz w:val="26"/>
          <w:szCs w:val="26"/>
        </w:rPr>
        <w:t>2.1.1. Thymeleaf Template Engine</w:t>
      </w:r>
      <w:bookmarkEnd w:id="12"/>
      <w:r>
        <w:t xml:space="preserve"> </w:t>
      </w:r>
    </w:p>
    <w:p w14:paraId="030118C1">
      <w:pPr>
        <w:spacing w:before="240" w:after="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Thymeleaf là một công cụ mẫu Java phía máy chủ hiện đại cho cả môi trường web và độc lập, có khả năng xử lý HTML, XML, JavaScript, CSS và thậm chí cả văn bản thuần túy. Đặc điểm nổi bật nhất của Thymeleaf là Natural Templates (Mẫu tự nhiên), cho phép các tệp thiết kế vẫn hiển thị đúng trong trình duyệt như một bản mẫu tĩnh mà không cần chạy qua máy chủ. Trong dự án này, Thymeleaf được sử dụng để hiển thị động các dữ liệu danh sách nhiệm vụ, thông tin dự án và trạng thái từ Backend truyền xuống.  </w:t>
      </w:r>
    </w:p>
    <w:p w14:paraId="5C1F5869">
      <w:pPr>
        <w:pStyle w:val="4"/>
        <w:spacing w:before="240" w:after="240"/>
        <w:jc w:val="both"/>
        <w:rPr>
          <w:rFonts w:ascii="Times New Roman" w:hAnsi="Times New Roman" w:eastAsia="Times New Roman" w:cs="Times New Roman"/>
          <w:color w:val="000000"/>
          <w:sz w:val="26"/>
          <w:szCs w:val="26"/>
        </w:rPr>
      </w:pPr>
      <w:bookmarkStart w:id="13" w:name="_c4t99t6jbi1z" w:colFirst="0" w:colLast="0"/>
      <w:bookmarkEnd w:id="13"/>
      <w:bookmarkStart w:id="14" w:name="_Toc12382"/>
      <w:r>
        <w:rPr>
          <w:rFonts w:ascii="Times New Roman" w:hAnsi="Times New Roman" w:eastAsia="Times New Roman" w:cs="Times New Roman"/>
          <w:color w:val="000000"/>
          <w:sz w:val="26"/>
          <w:szCs w:val="26"/>
        </w:rPr>
        <w:t xml:space="preserve">2.2.1. Bootstrap 5 và </w:t>
      </w:r>
      <w:r>
        <w:rPr>
          <w:rFonts w:ascii="Arial" w:hAnsi="Arial" w:eastAsia="Arial" w:cs="Arial"/>
          <w:color w:val="434343"/>
        </w:rPr>
        <w:fldChar w:fldCharType="begin"/>
      </w:r>
      <w:r>
        <w:instrText xml:space="preserve"> HYPERLINK "http://chart.js" \h </w:instrText>
      </w:r>
      <w:r>
        <w:rPr>
          <w:rFonts w:ascii="Arial" w:hAnsi="Arial" w:eastAsia="Arial" w:cs="Arial"/>
          <w:color w:val="434343"/>
        </w:rPr>
        <w:fldChar w:fldCharType="separate"/>
      </w:r>
      <w:r>
        <w:rPr>
          <w:rFonts w:ascii="Times New Roman" w:hAnsi="Times New Roman" w:eastAsia="Times New Roman" w:cs="Times New Roman"/>
          <w:color w:val="1155CC"/>
          <w:sz w:val="26"/>
          <w:szCs w:val="26"/>
          <w:u w:val="single"/>
        </w:rPr>
        <w:t>Chart.js</w:t>
      </w:r>
      <w:r>
        <w:rPr>
          <w:rFonts w:ascii="Times New Roman" w:hAnsi="Times New Roman" w:eastAsia="Times New Roman" w:cs="Times New Roman"/>
          <w:color w:val="1155CC"/>
          <w:sz w:val="26"/>
          <w:szCs w:val="26"/>
          <w:u w:val="single"/>
        </w:rPr>
        <w:fldChar w:fldCharType="end"/>
      </w:r>
      <w:r>
        <w:rPr>
          <w:rFonts w:ascii="Times New Roman" w:hAnsi="Times New Roman" w:eastAsia="Times New Roman" w:cs="Times New Roman"/>
          <w:color w:val="000000"/>
          <w:sz w:val="26"/>
          <w:szCs w:val="26"/>
        </w:rPr>
        <w:t xml:space="preserve"> và API Fetch</w:t>
      </w:r>
      <w:bookmarkEnd w:id="14"/>
    </w:p>
    <w:p w14:paraId="398FAC1C">
      <w:pPr>
        <w:numPr>
          <w:ilvl w:val="0"/>
          <w:numId w:val="1"/>
        </w:numPr>
        <w:spacing w:before="24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Bootstrap 5:</w:t>
      </w:r>
      <w:r>
        <w:rPr>
          <w:rFonts w:ascii="Times New Roman" w:hAnsi="Times New Roman" w:eastAsia="Times New Roman" w:cs="Times New Roman"/>
          <w:sz w:val="26"/>
          <w:szCs w:val="26"/>
        </w:rPr>
        <w:t xml:space="preserve"> Được sử dụng để xây dựng giao diện người dùng (UI) trực quan, chia bố cục lưới linh hoạt, tạo các hộp thoại (Modal) nhập liệu và hiển thị các huy hiệu trạng thái công việc (Badge).</w:t>
      </w:r>
    </w:p>
    <w:p w14:paraId="57CA713B">
      <w:pPr>
        <w:numPr>
          <w:ilvl w:val="0"/>
          <w:numId w:val="1"/>
        </w:num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Chart.js:</w:t>
      </w:r>
      <w:r>
        <w:rPr>
          <w:rFonts w:ascii="Times New Roman" w:hAnsi="Times New Roman" w:eastAsia="Times New Roman" w:cs="Times New Roman"/>
          <w:sz w:val="26"/>
          <w:szCs w:val="26"/>
        </w:rPr>
        <w:t xml:space="preserve"> Là thư viện JavaScript mã nguồn mở chuyên dụng để vẽ đồ thị. Hệ thống dùng Chart.js để vẽ biểu đồ bánh vòng (Doughnut Chart) trên trang thống kê, giúp người quản lý trực quan hóa số lượng công việc theo các trạng thái Cần làm, Đang làm và Hoàn thành.</w:t>
      </w:r>
    </w:p>
    <w:p w14:paraId="0C66D415">
      <w:pPr>
        <w:numPr>
          <w:ilvl w:val="0"/>
          <w:numId w:val="1"/>
        </w:numPr>
        <w:spacing w:after="24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API Fetch:</w:t>
      </w:r>
      <w:r>
        <w:rPr>
          <w:rFonts w:ascii="Times New Roman" w:hAnsi="Times New Roman" w:eastAsia="Times New Roman" w:cs="Times New Roman"/>
          <w:sz w:val="26"/>
          <w:szCs w:val="26"/>
        </w:rPr>
        <w:t xml:space="preserve"> Cung cấp một giao diện để truy xuất các tài nguyên (bao gồm cả qua mạng) và là một sự thay thế mạnh mẽ, linh hoạt hơn cho XMLHttpRequest truyền thống. Trong Task Manager, API Fetch được sử dụng để thực hiện việc cập nhật trạng thái công việc nhanh (1-Click) và gửi yêu cầu "Gợi ý từ AI" ngầm xuống máy chủ, sau đó nhận kết quả văn bản trả về để điền vào biểu mẫu mà không cần tải lại toàn bộ trang web. </w:t>
      </w:r>
    </w:p>
    <w:p w14:paraId="5FE2CF77">
      <w:pPr>
        <w:pStyle w:val="3"/>
        <w:spacing w:before="240" w:after="240"/>
        <w:jc w:val="both"/>
        <w:rPr>
          <w:rFonts w:ascii="Times New Roman" w:hAnsi="Times New Roman" w:eastAsia="Times New Roman" w:cs="Times New Roman"/>
          <w:color w:val="auto"/>
          <w:sz w:val="26"/>
          <w:szCs w:val="26"/>
        </w:rPr>
      </w:pPr>
      <w:bookmarkStart w:id="15" w:name="_h8i7mip6t5uc" w:colFirst="0" w:colLast="0"/>
      <w:bookmarkEnd w:id="15"/>
      <w:bookmarkStart w:id="16" w:name="_Toc17794"/>
      <w:r>
        <w:rPr>
          <w:rFonts w:ascii="Times New Roman" w:hAnsi="Times New Roman" w:eastAsia="Times New Roman" w:cs="Times New Roman"/>
          <w:color w:val="auto"/>
          <w:sz w:val="26"/>
          <w:szCs w:val="26"/>
        </w:rPr>
        <w:t>2.2. Công nghệ phát triển Backend</w:t>
      </w:r>
      <w:bookmarkEnd w:id="16"/>
      <w:r>
        <w:rPr>
          <w:rFonts w:ascii="Times New Roman" w:hAnsi="Times New Roman" w:eastAsia="Times New Roman" w:cs="Times New Roman"/>
          <w:color w:val="auto"/>
          <w:sz w:val="26"/>
          <w:szCs w:val="26"/>
        </w:rPr>
        <w:t xml:space="preserve"> </w:t>
      </w:r>
    </w:p>
    <w:p w14:paraId="1B3DFE05">
      <w:pPr>
        <w:pStyle w:val="4"/>
        <w:spacing w:before="240" w:after="240"/>
        <w:jc w:val="both"/>
        <w:rPr>
          <w:rFonts w:ascii="Times New Roman" w:hAnsi="Times New Roman" w:eastAsia="Times New Roman" w:cs="Times New Roman"/>
          <w:color w:val="000000"/>
          <w:sz w:val="26"/>
          <w:szCs w:val="26"/>
        </w:rPr>
      </w:pPr>
      <w:bookmarkStart w:id="17" w:name="_kdko9dmshxov" w:colFirst="0" w:colLast="0"/>
      <w:bookmarkEnd w:id="17"/>
      <w:bookmarkStart w:id="18" w:name="_Toc4920"/>
      <w:r>
        <w:rPr>
          <w:rFonts w:ascii="Times New Roman" w:hAnsi="Times New Roman" w:eastAsia="Times New Roman" w:cs="Times New Roman"/>
          <w:color w:val="000000"/>
          <w:sz w:val="26"/>
          <w:szCs w:val="26"/>
        </w:rPr>
        <w:t>2.2.1. Framework Spring Boot và Kiến trúc MVC</w:t>
      </w:r>
      <w:bookmarkEnd w:id="18"/>
      <w:r>
        <w:rPr>
          <w:rFonts w:ascii="Times New Roman" w:hAnsi="Times New Roman" w:eastAsia="Times New Roman" w:cs="Times New Roman"/>
          <w:color w:val="000000"/>
          <w:sz w:val="26"/>
          <w:szCs w:val="26"/>
        </w:rPr>
        <w:t xml:space="preserve"> </w:t>
      </w:r>
    </w:p>
    <w:p w14:paraId="3446CDF9">
      <w:pPr>
        <w:spacing w:before="240" w:after="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Spring Boot là framework giúp tối giản hóa việc cấu hình và triển khai ứng dụng Java chuyên nghiệp. Hệ thống quản lý công việc tuân thủ chặt chẽ mô hình kiến trúc phân tầng MVC (Model - View - Controller):</w:t>
      </w:r>
    </w:p>
    <w:p w14:paraId="1B58A03A">
      <w:pPr>
        <w:numPr>
          <w:ilvl w:val="0"/>
          <w:numId w:val="2"/>
        </w:numPr>
        <w:spacing w:before="24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Model:</w:t>
      </w:r>
      <w:r>
        <w:rPr>
          <w:rFonts w:ascii="Times New Roman" w:hAnsi="Times New Roman" w:eastAsia="Times New Roman" w:cs="Times New Roman"/>
          <w:sz w:val="26"/>
          <w:szCs w:val="26"/>
        </w:rPr>
        <w:t xml:space="preserve"> Các thực thể dữ liệu (Entity) đại diện cho Dự án, Nhiệm vụ và Người dùng.</w:t>
      </w:r>
    </w:p>
    <w:p w14:paraId="32079196">
      <w:pPr>
        <w:numPr>
          <w:ilvl w:val="0"/>
          <w:numId w:val="2"/>
        </w:num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View:</w:t>
      </w:r>
      <w:r>
        <w:rPr>
          <w:rFonts w:ascii="Times New Roman" w:hAnsi="Times New Roman" w:eastAsia="Times New Roman" w:cs="Times New Roman"/>
          <w:sz w:val="26"/>
          <w:szCs w:val="26"/>
        </w:rPr>
        <w:t xml:space="preserve"> Giao diện Thymeleaf kết xuất ra mã HTML/CSS trả về cho trình duyệt.</w:t>
      </w:r>
    </w:p>
    <w:p w14:paraId="6768EA07">
      <w:pPr>
        <w:numPr>
          <w:ilvl w:val="0"/>
          <w:numId w:val="2"/>
        </w:numPr>
        <w:spacing w:after="24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Controller:</w:t>
      </w:r>
      <w:r>
        <w:rPr>
          <w:rFonts w:ascii="Times New Roman" w:hAnsi="Times New Roman" w:eastAsia="Times New Roman" w:cs="Times New Roman"/>
          <w:sz w:val="26"/>
          <w:szCs w:val="26"/>
        </w:rPr>
        <w:t xml:space="preserve"> Đóng vai trò cầu nối trung tâm, tiếp nhận các Request từ máy khách, xử lý logic kiểm tra ràng buộc nghiệp vụ và điều hướng kết quả.</w:t>
      </w:r>
    </w:p>
    <w:p w14:paraId="3EE6F3C5">
      <w:pPr>
        <w:pStyle w:val="4"/>
        <w:spacing w:before="240" w:after="240"/>
        <w:jc w:val="both"/>
        <w:rPr>
          <w:rFonts w:ascii="Times New Roman" w:hAnsi="Times New Roman" w:eastAsia="Times New Roman" w:cs="Times New Roman"/>
          <w:color w:val="000000"/>
          <w:sz w:val="26"/>
          <w:szCs w:val="26"/>
        </w:rPr>
      </w:pPr>
      <w:bookmarkStart w:id="19" w:name="_kzgfb9t2siqv" w:colFirst="0" w:colLast="0"/>
      <w:bookmarkEnd w:id="19"/>
      <w:bookmarkStart w:id="20" w:name="_Toc2724"/>
      <w:r>
        <w:rPr>
          <w:rFonts w:ascii="Times New Roman" w:hAnsi="Times New Roman" w:eastAsia="Times New Roman" w:cs="Times New Roman"/>
          <w:color w:val="000000"/>
          <w:sz w:val="26"/>
          <w:szCs w:val="26"/>
        </w:rPr>
        <w:t>2.2.2. Spring Data JPA và Hibernate</w:t>
      </w:r>
      <w:bookmarkEnd w:id="20"/>
      <w:r>
        <w:rPr>
          <w:rFonts w:ascii="Times New Roman" w:hAnsi="Times New Roman" w:eastAsia="Times New Roman" w:cs="Times New Roman"/>
          <w:color w:val="000000"/>
          <w:sz w:val="26"/>
          <w:szCs w:val="26"/>
        </w:rPr>
        <w:t xml:space="preserve"> </w:t>
      </w:r>
    </w:p>
    <w:p w14:paraId="3D22B59E">
      <w:pPr>
        <w:spacing w:after="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Spring Data JPA là một thành phần thuộc hệ sinh thái Spring Data, có nhiệm vụ giảm thiểu lượng mã nguồn cần viết khi tương tác với tầng dữ liệu bằng cách áp dụng mẫu thiết kế Repository. Nền tảng này hoạt động dựa trên cốt lõi là Hibernate – một framework chuyển đổi Object-Relational Mapping (ORM) phổ biến cho Java:</w:t>
      </w:r>
    </w:p>
    <w:p w14:paraId="779E3B32">
      <w:pPr>
        <w:numPr>
          <w:ilvl w:val="0"/>
          <w:numId w:val="3"/>
        </w:numPr>
        <w:jc w:val="both"/>
        <w:rPr>
          <w:sz w:val="26"/>
          <w:szCs w:val="26"/>
        </w:rPr>
      </w:pPr>
      <w:r>
        <w:rPr>
          <w:rFonts w:ascii="Times New Roman" w:hAnsi="Times New Roman" w:eastAsia="Times New Roman" w:cs="Times New Roman"/>
          <w:b/>
          <w:bCs/>
          <w:sz w:val="26"/>
          <w:szCs w:val="26"/>
        </w:rPr>
        <w:t>Cơ chế ORM:</w:t>
      </w:r>
      <w:r>
        <w:rPr>
          <w:rFonts w:ascii="Times New Roman" w:hAnsi="Times New Roman" w:eastAsia="Times New Roman" w:cs="Times New Roman"/>
          <w:sz w:val="26"/>
          <w:szCs w:val="26"/>
        </w:rPr>
        <w:t xml:space="preserve"> Cho phép ánh xạ trực tiếp các lớp đối tượng (Classes) trong Java thành các bảng (Tables) tương ứng trong Cơ sở dữ liệu quan hệ, giúp lập trình viên thao tác với dữ liệu theo tư duy hướng đối tượng thay vì viết các câu lệnh SQL thuần.</w:t>
      </w:r>
    </w:p>
    <w:p w14:paraId="0C51F457">
      <w:pPr>
        <w:numPr>
          <w:ilvl w:val="0"/>
          <w:numId w:val="3"/>
        </w:numPr>
        <w:spacing w:after="240"/>
        <w:jc w:val="both"/>
        <w:rPr>
          <w:sz w:val="26"/>
          <w:szCs w:val="26"/>
        </w:rPr>
      </w:pPr>
      <w:r>
        <w:rPr>
          <w:rFonts w:ascii="Times New Roman" w:hAnsi="Times New Roman" w:eastAsia="Times New Roman" w:cs="Times New Roman"/>
          <w:b/>
          <w:bCs/>
          <w:sz w:val="26"/>
          <w:szCs w:val="26"/>
        </w:rPr>
        <w:t>Tự sinh câu lệnh truy vấn và Phân trang (Pagination):</w:t>
      </w:r>
      <w:r>
        <w:rPr>
          <w:rFonts w:ascii="Times New Roman" w:hAnsi="Times New Roman" w:eastAsia="Times New Roman" w:cs="Times New Roman"/>
          <w:sz w:val="26"/>
          <w:szCs w:val="26"/>
        </w:rPr>
        <w:t xml:space="preserve"> Hỗ trợ cơ chế tự động biên dịch tên hàm trong giao diện (Interface) thành các câu lệnh SQL động tương ứng. Đặc biệt, dự án tích hợp đối tượng Pageable của JPA để xử lý phân trang khối lượng lớn dữ liệu công việc, giúp tối ưu hóa hiệu năng phản hồi của hệ thống.</w:t>
      </w:r>
    </w:p>
    <w:p w14:paraId="3F1754CB">
      <w:pPr>
        <w:spacing w:after="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2.2.3. REST API và Trí tuệ nhân tạo (Google Gemini API) </w:t>
      </w:r>
    </w:p>
    <w:p w14:paraId="7D1CC982">
      <w:pPr>
        <w:numPr>
          <w:ilvl w:val="0"/>
          <w:numId w:val="4"/>
        </w:num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REST API:</w:t>
      </w:r>
      <w:r>
        <w:rPr>
          <w:rFonts w:ascii="Times New Roman" w:hAnsi="Times New Roman" w:eastAsia="Times New Roman" w:cs="Times New Roman"/>
          <w:sz w:val="26"/>
          <w:szCs w:val="26"/>
        </w:rPr>
        <w:t xml:space="preserve"> REST API (Representational State Transfer Application Programming Interface) là một phong cách kiến trúc được sử dụng rộng rãi để thiết kế các ứng dụng mạng, giúp các hệ thống phần mềm khác nhau có thể tương tác một cách đồng nhất và nhất quán.</w:t>
      </w:r>
    </w:p>
    <w:p w14:paraId="546B714B">
      <w:pPr>
        <w:numPr>
          <w:ilvl w:val="0"/>
          <w:numId w:val="4"/>
        </w:numPr>
        <w:spacing w:after="24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Tích hợp Trí tuệ nhân tạo:</w:t>
      </w:r>
      <w:r>
        <w:rPr>
          <w:rFonts w:ascii="Times New Roman" w:hAnsi="Times New Roman" w:eastAsia="Times New Roman" w:cs="Times New Roman"/>
          <w:sz w:val="26"/>
          <w:szCs w:val="26"/>
        </w:rPr>
        <w:t xml:space="preserve"> Hệ thống đóng vai trò như một Client, sử dụng REST API (thông qua lớp RestTemplate) để giao tiếp với hệ thống Google Gemini AI (sử dụng mô hình gemini-3.1-flash-lite). Bằng cách ứng dụng kỹ thuật "Bơm ngữ cảnh" (Context Injection), hệ thống chèn Tên dự án và Tiêu đề công việc vào chuỗi Prompt, từ đó AI có đủ dữ kiện để sinh ra bản mô tả hướng dẫn công việc cực kỳ chi tiết, đóng vai trò như một trợ lý ảo đắc lực cho người quản lý.</w:t>
      </w:r>
    </w:p>
    <w:p w14:paraId="38E627D5">
      <w:pPr>
        <w:pStyle w:val="3"/>
        <w:spacing w:after="240"/>
        <w:rPr>
          <w:color w:val="auto"/>
        </w:rPr>
      </w:pPr>
      <w:bookmarkStart w:id="21" w:name="_fc4jwyuapduw" w:colFirst="0" w:colLast="0"/>
      <w:bookmarkEnd w:id="21"/>
      <w:bookmarkStart w:id="22" w:name="_Toc10986"/>
      <w:r>
        <w:rPr>
          <w:rFonts w:ascii="Times New Roman" w:hAnsi="Times New Roman" w:eastAsia="Times New Roman" w:cs="Times New Roman"/>
          <w:color w:val="auto"/>
          <w:sz w:val="26"/>
          <w:szCs w:val="26"/>
        </w:rPr>
        <w:t>2.3. Hệ quản trị cơ sở dữ liệu và môi trường phát triển</w:t>
      </w:r>
      <w:bookmarkEnd w:id="22"/>
      <w:r>
        <w:rPr>
          <w:color w:val="auto"/>
        </w:rPr>
        <w:t xml:space="preserve"> </w:t>
      </w:r>
    </w:p>
    <w:p w14:paraId="7092EB32">
      <w:pPr>
        <w:pStyle w:val="4"/>
        <w:spacing w:after="240"/>
        <w:rPr>
          <w:rFonts w:ascii="Times New Roman" w:hAnsi="Times New Roman" w:eastAsia="Times New Roman" w:cs="Times New Roman"/>
          <w:color w:val="000000"/>
          <w:sz w:val="26"/>
          <w:szCs w:val="26"/>
        </w:rPr>
      </w:pPr>
      <w:bookmarkStart w:id="23" w:name="_zdbxymo5x1eo" w:colFirst="0" w:colLast="0"/>
      <w:bookmarkEnd w:id="23"/>
      <w:bookmarkStart w:id="24" w:name="_Toc32232"/>
      <w:r>
        <w:rPr>
          <w:rFonts w:ascii="Times New Roman" w:hAnsi="Times New Roman" w:eastAsia="Times New Roman" w:cs="Times New Roman"/>
          <w:color w:val="000000"/>
          <w:sz w:val="26"/>
          <w:szCs w:val="26"/>
        </w:rPr>
        <w:t>2.3.1. MySQL</w:t>
      </w:r>
      <w:bookmarkEnd w:id="24"/>
    </w:p>
    <w:p w14:paraId="4F55CEAE">
      <w:pPr>
        <w:spacing w:after="240"/>
        <w:jc w:val="both"/>
        <w:rPr>
          <w:rFonts w:ascii="Times New Roman" w:hAnsi="Times New Roman" w:eastAsia="Times New Roman" w:cs="Times New Roman"/>
          <w:sz w:val="26"/>
          <w:szCs w:val="26"/>
        </w:rPr>
      </w:pPr>
      <w:r>
        <w:rPr>
          <w:sz w:val="26"/>
          <w:szCs w:val="26"/>
        </w:rPr>
        <w:t xml:space="preserve"> </w:t>
      </w:r>
      <w:r>
        <w:rPr>
          <w:rFonts w:ascii="Times New Roman" w:hAnsi="Times New Roman" w:eastAsia="Times New Roman" w:cs="Times New Roman"/>
          <w:sz w:val="26"/>
          <w:szCs w:val="26"/>
        </w:rPr>
        <w:t>MySQL là một hệ quản trị cơ sở dữ liệu quan hệ mã nguồn mở (RDBMS) hoạt động theo mô hình Khách - Chủ (Client - Server). Dữ liệu trong MySQL được tổ chức một cách logic dưới dạng các bảng gồm các hàng và các cột, liên kết với nhau thông qua các ràng buộc khóa chính (Primary Key) và khóa ngoại (Foreign Key). Các cơ chế ràng buộc toàn vẹn này đảm bảo hệ thống Task Manager không xảy ra các tình trạng dữ liệu mồ côi (ví dụ: công việc vẫn tồn tại nhưng dự án cha đã bị xóa).</w:t>
      </w:r>
    </w:p>
    <w:p w14:paraId="29E6CA3F">
      <w:pPr>
        <w:pStyle w:val="4"/>
        <w:spacing w:after="240"/>
        <w:rPr>
          <w:rFonts w:ascii="Times New Roman" w:hAnsi="Times New Roman" w:eastAsia="Times New Roman" w:cs="Times New Roman"/>
          <w:color w:val="000000"/>
          <w:sz w:val="26"/>
          <w:szCs w:val="26"/>
        </w:rPr>
      </w:pPr>
      <w:bookmarkStart w:id="25" w:name="_n5a0v8rv0z9j" w:colFirst="0" w:colLast="0"/>
      <w:bookmarkEnd w:id="25"/>
      <w:bookmarkStart w:id="26" w:name="_Toc21297"/>
      <w:r>
        <w:rPr>
          <w:rFonts w:ascii="Times New Roman" w:hAnsi="Times New Roman" w:eastAsia="Times New Roman" w:cs="Times New Roman"/>
          <w:color w:val="000000"/>
          <w:sz w:val="26"/>
          <w:szCs w:val="26"/>
        </w:rPr>
        <w:t>2.3.2. Môi trường phát triển cục bộ (Localhost)</w:t>
      </w:r>
      <w:bookmarkEnd w:id="26"/>
    </w:p>
    <w:p w14:paraId="15E98EFB">
      <w:pPr>
        <w:spacing w:after="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được phát triển và vận hành thông qua các công cụ:</w:t>
      </w:r>
    </w:p>
    <w:p w14:paraId="3C1F0096">
      <w:pPr>
        <w:numPr>
          <w:ilvl w:val="0"/>
          <w:numId w:val="5"/>
        </w:numPr>
        <w:jc w:val="both"/>
        <w:rPr>
          <w:sz w:val="26"/>
          <w:szCs w:val="26"/>
        </w:rPr>
      </w:pPr>
      <w:r>
        <w:rPr>
          <w:rFonts w:ascii="Times New Roman" w:hAnsi="Times New Roman" w:eastAsia="Times New Roman" w:cs="Times New Roman"/>
          <w:b/>
          <w:bCs/>
          <w:sz w:val="26"/>
          <w:szCs w:val="26"/>
        </w:rPr>
        <w:t>XAMPP &amp; phpMyAdmin:</w:t>
      </w:r>
      <w:r>
        <w:rPr>
          <w:rFonts w:ascii="Times New Roman" w:hAnsi="Times New Roman" w:eastAsia="Times New Roman" w:cs="Times New Roman"/>
          <w:sz w:val="26"/>
          <w:szCs w:val="26"/>
        </w:rPr>
        <w:t xml:space="preserve"> XAMPP đóng vai trò cung cấp một môi trường máy chủ cục bộ (Localhost) toàn diện. Công cụ phpMyAdmin tích hợp sẵn cho phép lập trình viên tương tác trực quan với MySQL để khởi tạo cơ sở dữ liệu, quản lý cấu trúc bảng, kiểm tra dữ liệu và thực thi các câu lệnh SQL một cách nhanh chóng.</w:t>
      </w:r>
    </w:p>
    <w:p w14:paraId="0C664653">
      <w:pPr>
        <w:numPr>
          <w:ilvl w:val="0"/>
          <w:numId w:val="5"/>
        </w:numPr>
        <w:spacing w:after="240"/>
        <w:jc w:val="both"/>
        <w:rPr>
          <w:sz w:val="26"/>
          <w:szCs w:val="26"/>
        </w:rPr>
      </w:pPr>
      <w:r>
        <w:rPr>
          <w:rFonts w:ascii="Times New Roman" w:hAnsi="Times New Roman" w:eastAsia="Times New Roman" w:cs="Times New Roman"/>
          <w:b/>
          <w:bCs/>
          <w:sz w:val="26"/>
          <w:szCs w:val="26"/>
        </w:rPr>
        <w:t>IDE (IntelliJ IDEA / Eclipse):</w:t>
      </w:r>
      <w:r>
        <w:rPr>
          <w:rFonts w:ascii="Times New Roman" w:hAnsi="Times New Roman" w:eastAsia="Times New Roman" w:cs="Times New Roman"/>
          <w:sz w:val="26"/>
          <w:szCs w:val="26"/>
        </w:rPr>
        <w:t xml:space="preserve"> Công cụ lập trình chuyên dụng hỗ trợ biên dịch mã nguồn Java, kiểm soát ngoại lệ và khởi chạy ứng dụng Spring Boot.</w:t>
      </w:r>
    </w:p>
    <w:p w14:paraId="4AA48ABC">
      <w:pPr>
        <w:pStyle w:val="2"/>
        <w:keepNext w:val="0"/>
        <w:keepLines w:val="0"/>
        <w:spacing w:before="480"/>
        <w:jc w:val="center"/>
        <w:rPr>
          <w:rFonts w:ascii="Times New Roman" w:hAnsi="Times New Roman" w:eastAsia="Times New Roman" w:cs="Times New Roman"/>
          <w:b/>
          <w:bCs/>
          <w:color w:val="auto"/>
          <w:sz w:val="30"/>
          <w:szCs w:val="30"/>
        </w:rPr>
      </w:pPr>
      <w:bookmarkStart w:id="27" w:name="_df0z3wmp57na" w:colFirst="0" w:colLast="0"/>
      <w:bookmarkEnd w:id="27"/>
      <w:bookmarkStart w:id="28" w:name="_Toc27515"/>
      <w:r>
        <w:rPr>
          <w:rFonts w:ascii="Times New Roman" w:hAnsi="Times New Roman" w:eastAsia="Times New Roman" w:cs="Times New Roman"/>
          <w:b/>
          <w:bCs/>
          <w:color w:val="auto"/>
          <w:sz w:val="30"/>
          <w:szCs w:val="30"/>
        </w:rPr>
        <w:t>CHƯƠNG 3: PHÂN TÍCH HỆ THỐNG</w:t>
      </w:r>
      <w:bookmarkEnd w:id="28"/>
    </w:p>
    <w:p w14:paraId="256B2B0F">
      <w:pPr>
        <w:pStyle w:val="3"/>
        <w:jc w:val="both"/>
        <w:rPr>
          <w:color w:val="auto"/>
        </w:rPr>
      </w:pPr>
      <w:bookmarkStart w:id="29" w:name="_qld9kgjya0gb" w:colFirst="0" w:colLast="0"/>
      <w:bookmarkEnd w:id="29"/>
      <w:bookmarkStart w:id="30" w:name="_Toc4449"/>
      <w:r>
        <w:rPr>
          <w:rFonts w:ascii="Times New Roman" w:hAnsi="Times New Roman" w:eastAsia="Times New Roman" w:cs="Times New Roman"/>
          <w:color w:val="auto"/>
          <w:sz w:val="26"/>
          <w:szCs w:val="26"/>
        </w:rPr>
        <w:t>3.1. Yêu cầu chức năng của hệ thống</w:t>
      </w:r>
      <w:bookmarkEnd w:id="30"/>
    </w:p>
    <w:p w14:paraId="1B5FB358">
      <w:pPr>
        <w:spacing w:after="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chia ra làm 2 dạng chức năng:</w:t>
      </w:r>
    </w:p>
    <w:p w14:paraId="41700917">
      <w:pPr>
        <w:spacing w:after="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Chức năng do hệ thống thực hiện</w:t>
      </w:r>
    </w:p>
    <w:p w14:paraId="02199432"/>
    <w:tbl>
      <w:tblPr>
        <w:tblStyle w:val="44"/>
        <w:tblW w:w="4998"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100" w:type="dxa"/>
          <w:left w:w="100" w:type="dxa"/>
          <w:bottom w:w="100" w:type="dxa"/>
          <w:right w:w="100" w:type="dxa"/>
        </w:tblCellMar>
      </w:tblPr>
      <w:tblGrid>
        <w:gridCol w:w="3253"/>
        <w:gridCol w:w="3254"/>
        <w:gridCol w:w="3254"/>
      </w:tblGrid>
      <w:tr w14:paraId="1C7315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666" w:type="pct"/>
            <w:tcBorders>
              <w:top w:val="single" w:color="000000" w:sz="4" w:space="0"/>
              <w:left w:val="single" w:color="000000" w:sz="4" w:space="0"/>
              <w:bottom w:val="single" w:color="000000" w:sz="4" w:space="0"/>
              <w:right w:val="single" w:color="000000" w:sz="4" w:space="0"/>
            </w:tcBorders>
            <w:tcMar>
              <w:top w:w="120" w:type="dxa"/>
              <w:left w:w="180" w:type="dxa"/>
              <w:bottom w:w="120" w:type="dxa"/>
              <w:right w:w="180" w:type="dxa"/>
            </w:tcMar>
          </w:tcPr>
          <w:p w14:paraId="2A56F7AA">
            <w:pPr>
              <w:widowControl w:val="0"/>
              <w:spacing w:after="480"/>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STT</w:t>
            </w:r>
          </w:p>
        </w:tc>
        <w:tc>
          <w:tcPr>
            <w:tcW w:w="1666" w:type="pct"/>
            <w:tcBorders>
              <w:top w:val="single" w:color="000000" w:sz="4" w:space="0"/>
              <w:left w:val="single" w:color="000000" w:sz="4" w:space="0"/>
              <w:bottom w:val="single" w:color="000000" w:sz="4" w:space="0"/>
              <w:right w:val="single" w:color="000000" w:sz="4" w:space="0"/>
            </w:tcBorders>
            <w:tcMar>
              <w:top w:w="120" w:type="dxa"/>
              <w:left w:w="180" w:type="dxa"/>
              <w:bottom w:w="120" w:type="dxa"/>
              <w:right w:w="180" w:type="dxa"/>
            </w:tcMar>
          </w:tcPr>
          <w:p w14:paraId="656802C2">
            <w:pPr>
              <w:widowControl w:val="0"/>
              <w:spacing w:after="480"/>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Tên chức năng</w:t>
            </w:r>
          </w:p>
        </w:tc>
        <w:tc>
          <w:tcPr>
            <w:tcW w:w="1666" w:type="pct"/>
            <w:tcBorders>
              <w:top w:val="single" w:color="000000" w:sz="4" w:space="0"/>
              <w:left w:val="single" w:color="000000" w:sz="4" w:space="0"/>
              <w:bottom w:val="single" w:color="000000" w:sz="4" w:space="0"/>
              <w:right w:val="single" w:color="000000" w:sz="4" w:space="0"/>
            </w:tcBorders>
            <w:tcMar>
              <w:top w:w="120" w:type="dxa"/>
              <w:left w:w="180" w:type="dxa"/>
              <w:bottom w:w="120" w:type="dxa"/>
              <w:right w:w="180" w:type="dxa"/>
            </w:tcMar>
          </w:tcPr>
          <w:p w14:paraId="623EC0B0">
            <w:pPr>
              <w:widowControl w:val="0"/>
              <w:spacing w:after="480"/>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Mô tả</w:t>
            </w:r>
          </w:p>
        </w:tc>
      </w:tr>
      <w:tr w14:paraId="7C2969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666" w:type="pct"/>
            <w:tcBorders>
              <w:top w:val="single" w:color="000000" w:sz="4" w:space="0"/>
              <w:left w:val="single" w:color="000000" w:sz="4" w:space="0"/>
              <w:bottom w:val="single" w:color="000000" w:sz="4" w:space="0"/>
              <w:right w:val="single" w:color="000000" w:sz="4" w:space="0"/>
            </w:tcBorders>
            <w:tcMar>
              <w:top w:w="120" w:type="dxa"/>
              <w:left w:w="180" w:type="dxa"/>
              <w:bottom w:w="120" w:type="dxa"/>
              <w:right w:w="180" w:type="dxa"/>
            </w:tcMar>
          </w:tcPr>
          <w:p w14:paraId="060F88FD">
            <w:pPr>
              <w:widowControl w:val="0"/>
              <w:spacing w:after="48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666" w:type="pct"/>
            <w:tcBorders>
              <w:top w:val="single" w:color="000000" w:sz="4" w:space="0"/>
              <w:left w:val="single" w:color="000000" w:sz="4" w:space="0"/>
              <w:bottom w:val="single" w:color="000000" w:sz="4" w:space="0"/>
              <w:right w:val="single" w:color="000000" w:sz="4" w:space="0"/>
            </w:tcBorders>
            <w:tcMar>
              <w:top w:w="120" w:type="dxa"/>
              <w:left w:w="180" w:type="dxa"/>
              <w:bottom w:w="120" w:type="dxa"/>
              <w:right w:w="180" w:type="dxa"/>
            </w:tcMar>
          </w:tcPr>
          <w:p w14:paraId="1D070A8F">
            <w:pPr>
              <w:widowControl w:val="0"/>
              <w:spacing w:after="480"/>
              <w:rPr>
                <w:rFonts w:ascii="Times New Roman" w:hAnsi="Times New Roman" w:eastAsia="Times New Roman" w:cs="Times New Roman"/>
                <w:sz w:val="26"/>
                <w:szCs w:val="26"/>
              </w:rPr>
            </w:pPr>
            <w:r>
              <w:rPr>
                <w:rFonts w:ascii="Times New Roman" w:hAnsi="Times New Roman" w:eastAsia="Times New Roman" w:cs="Times New Roman"/>
                <w:sz w:val="26"/>
                <w:szCs w:val="26"/>
              </w:rPr>
              <w:t>Tính toán và Trực quan hóa dữ liệu</w:t>
            </w:r>
          </w:p>
        </w:tc>
        <w:tc>
          <w:tcPr>
            <w:tcW w:w="1666" w:type="pct"/>
            <w:tcBorders>
              <w:top w:val="single" w:color="000000" w:sz="4" w:space="0"/>
              <w:left w:val="single" w:color="000000" w:sz="4" w:space="0"/>
              <w:bottom w:val="single" w:color="000000" w:sz="4" w:space="0"/>
              <w:right w:val="single" w:color="000000" w:sz="4" w:space="0"/>
            </w:tcBorders>
            <w:tcMar>
              <w:top w:w="120" w:type="dxa"/>
              <w:left w:w="180" w:type="dxa"/>
              <w:bottom w:w="120" w:type="dxa"/>
              <w:right w:w="180" w:type="dxa"/>
            </w:tcMar>
          </w:tcPr>
          <w:p w14:paraId="322CCFB7">
            <w:pPr>
              <w:widowControl w:val="0"/>
              <w:spacing w:after="48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Tự động đếm tổng số công việc và phân loại theo trạng thái (TODO, DOING, DONE) từ cơ sở dữ liệu, sau đó kết xuất mảng số liệu để thư viện Chart.js vẽ thành biểu đồ bánh vòng (Doughnut Chart) hiển thị theo thời gian thực.</w:t>
            </w:r>
          </w:p>
        </w:tc>
      </w:tr>
      <w:tr w14:paraId="013033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666" w:type="pct"/>
            <w:tcBorders>
              <w:top w:val="single" w:color="000000" w:sz="4" w:space="0"/>
              <w:left w:val="single" w:color="000000" w:sz="4" w:space="0"/>
              <w:bottom w:val="single" w:color="000000" w:sz="4" w:space="0"/>
              <w:right w:val="single" w:color="000000" w:sz="4" w:space="0"/>
            </w:tcBorders>
            <w:tcMar>
              <w:top w:w="120" w:type="dxa"/>
              <w:left w:w="180" w:type="dxa"/>
              <w:bottom w:w="120" w:type="dxa"/>
              <w:right w:w="180" w:type="dxa"/>
            </w:tcMar>
          </w:tcPr>
          <w:p w14:paraId="5BB04C86">
            <w:pPr>
              <w:widowControl w:val="0"/>
              <w:spacing w:after="48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666" w:type="pct"/>
            <w:tcBorders>
              <w:top w:val="single" w:color="000000" w:sz="4" w:space="0"/>
              <w:left w:val="single" w:color="000000" w:sz="4" w:space="0"/>
              <w:bottom w:val="single" w:color="000000" w:sz="4" w:space="0"/>
              <w:right w:val="single" w:color="000000" w:sz="4" w:space="0"/>
            </w:tcBorders>
            <w:tcMar>
              <w:top w:w="120" w:type="dxa"/>
              <w:left w:w="180" w:type="dxa"/>
              <w:bottom w:w="120" w:type="dxa"/>
              <w:right w:w="180" w:type="dxa"/>
            </w:tcMar>
          </w:tcPr>
          <w:p w14:paraId="15749610">
            <w:pPr>
              <w:widowControl w:val="0"/>
              <w:spacing w:after="480"/>
              <w:rPr>
                <w:rFonts w:ascii="Times New Roman" w:hAnsi="Times New Roman" w:eastAsia="Times New Roman" w:cs="Times New Roman"/>
                <w:sz w:val="26"/>
                <w:szCs w:val="26"/>
              </w:rPr>
            </w:pPr>
            <w:r>
              <w:rPr>
                <w:rFonts w:ascii="Times New Roman" w:hAnsi="Times New Roman" w:eastAsia="Times New Roman" w:cs="Times New Roman"/>
                <w:sz w:val="26"/>
                <w:szCs w:val="26"/>
              </w:rPr>
              <w:t>Sinh nội dung tự động bằng AI</w:t>
            </w:r>
          </w:p>
        </w:tc>
        <w:tc>
          <w:tcPr>
            <w:tcW w:w="1666" w:type="pct"/>
            <w:tcBorders>
              <w:top w:val="single" w:color="000000" w:sz="4" w:space="0"/>
              <w:left w:val="single" w:color="000000" w:sz="4" w:space="0"/>
              <w:bottom w:val="single" w:color="000000" w:sz="4" w:space="0"/>
              <w:right w:val="single" w:color="000000" w:sz="4" w:space="0"/>
            </w:tcBorders>
            <w:tcMar>
              <w:top w:w="120" w:type="dxa"/>
              <w:left w:w="180" w:type="dxa"/>
              <w:bottom w:w="120" w:type="dxa"/>
              <w:right w:w="180" w:type="dxa"/>
            </w:tcMar>
          </w:tcPr>
          <w:p w14:paraId="34AD8E13">
            <w:pPr>
              <w:widowControl w:val="0"/>
              <w:spacing w:after="48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đóng gói "Tiêu đề công việc" và "Ngữ cảnh dự án" để gửi yêu cầu lên API Google Gemini. Sau đó tiếp nhận, phân giải và hiển thị bản hướng dẫn công việc chi tiết do AI trả về.</w:t>
            </w:r>
          </w:p>
        </w:tc>
      </w:tr>
      <w:tr w14:paraId="740E73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666" w:type="pct"/>
            <w:tcBorders>
              <w:top w:val="single" w:color="000000" w:sz="4" w:space="0"/>
              <w:left w:val="single" w:color="000000" w:sz="4" w:space="0"/>
              <w:bottom w:val="single" w:color="000000" w:sz="4" w:space="0"/>
              <w:right w:val="single" w:color="000000" w:sz="4" w:space="0"/>
            </w:tcBorders>
            <w:tcMar>
              <w:top w:w="120" w:type="dxa"/>
              <w:left w:w="180" w:type="dxa"/>
              <w:bottom w:w="120" w:type="dxa"/>
              <w:right w:w="180" w:type="dxa"/>
            </w:tcMar>
          </w:tcPr>
          <w:p w14:paraId="3133176D">
            <w:pPr>
              <w:widowControl w:val="0"/>
              <w:spacing w:after="48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666" w:type="pct"/>
            <w:tcBorders>
              <w:top w:val="single" w:color="000000" w:sz="4" w:space="0"/>
              <w:left w:val="single" w:color="000000" w:sz="4" w:space="0"/>
              <w:bottom w:val="single" w:color="000000" w:sz="4" w:space="0"/>
              <w:right w:val="single" w:color="000000" w:sz="4" w:space="0"/>
            </w:tcBorders>
            <w:tcMar>
              <w:top w:w="120" w:type="dxa"/>
              <w:left w:w="180" w:type="dxa"/>
              <w:bottom w:w="120" w:type="dxa"/>
              <w:right w:w="180" w:type="dxa"/>
            </w:tcMar>
          </w:tcPr>
          <w:p w14:paraId="1016771C">
            <w:pPr>
              <w:widowControl w:val="0"/>
              <w:spacing w:after="480"/>
              <w:rPr>
                <w:rFonts w:ascii="Times New Roman" w:hAnsi="Times New Roman" w:eastAsia="Times New Roman" w:cs="Times New Roman"/>
                <w:sz w:val="26"/>
                <w:szCs w:val="26"/>
              </w:rPr>
            </w:pPr>
            <w:r>
              <w:rPr>
                <w:rFonts w:ascii="Times New Roman" w:hAnsi="Times New Roman" w:eastAsia="Times New Roman" w:cs="Times New Roman"/>
                <w:sz w:val="26"/>
                <w:szCs w:val="26"/>
              </w:rPr>
              <w:t>Phân trang (Pagination) và Lọc dữ liệu</w:t>
            </w:r>
          </w:p>
        </w:tc>
        <w:tc>
          <w:tcPr>
            <w:tcW w:w="1666" w:type="pct"/>
            <w:tcBorders>
              <w:top w:val="single" w:color="000000" w:sz="4" w:space="0"/>
              <w:left w:val="single" w:color="000000" w:sz="4" w:space="0"/>
              <w:bottom w:val="single" w:color="000000" w:sz="4" w:space="0"/>
              <w:right w:val="single" w:color="000000" w:sz="4" w:space="0"/>
            </w:tcBorders>
            <w:tcMar>
              <w:top w:w="120" w:type="dxa"/>
              <w:left w:w="180" w:type="dxa"/>
              <w:bottom w:w="120" w:type="dxa"/>
              <w:right w:w="180" w:type="dxa"/>
            </w:tcMar>
          </w:tcPr>
          <w:p w14:paraId="48E4293A">
            <w:pPr>
              <w:widowControl w:val="0"/>
              <w:spacing w:after="48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Khi khối lượng công việc lớn, hệ thống tự động phân chia danh sách thành các trang nhỏ (ví dụ: 10 bản ghi/trang) và hỗ trợ lọc danh sách theo dự án, người thực hiện giúp tối ưu tốc độ tải.</w:t>
            </w:r>
          </w:p>
        </w:tc>
      </w:tr>
      <w:tr w14:paraId="5ABF2B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666" w:type="pct"/>
            <w:tcBorders>
              <w:top w:val="single" w:color="000000" w:sz="4" w:space="0"/>
              <w:left w:val="single" w:color="000000" w:sz="4" w:space="0"/>
              <w:bottom w:val="single" w:color="000000" w:sz="4" w:space="0"/>
              <w:right w:val="single" w:color="000000" w:sz="4" w:space="0"/>
            </w:tcBorders>
            <w:tcMar>
              <w:top w:w="120" w:type="dxa"/>
              <w:left w:w="180" w:type="dxa"/>
              <w:bottom w:w="120" w:type="dxa"/>
              <w:right w:w="180" w:type="dxa"/>
            </w:tcMar>
          </w:tcPr>
          <w:p w14:paraId="696519BA">
            <w:pPr>
              <w:widowControl w:val="0"/>
              <w:spacing w:after="48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666" w:type="pct"/>
            <w:tcBorders>
              <w:top w:val="single" w:color="000000" w:sz="4" w:space="0"/>
              <w:left w:val="single" w:color="000000" w:sz="4" w:space="0"/>
              <w:bottom w:val="single" w:color="000000" w:sz="4" w:space="0"/>
              <w:right w:val="single" w:color="000000" w:sz="4" w:space="0"/>
            </w:tcBorders>
            <w:tcMar>
              <w:top w:w="120" w:type="dxa"/>
              <w:left w:w="180" w:type="dxa"/>
              <w:bottom w:w="120" w:type="dxa"/>
              <w:right w:w="180" w:type="dxa"/>
            </w:tcMar>
          </w:tcPr>
          <w:p w14:paraId="6698DDFE">
            <w:pPr>
              <w:widowControl w:val="0"/>
              <w:spacing w:after="480"/>
              <w:rPr>
                <w:rFonts w:ascii="Times New Roman" w:hAnsi="Times New Roman" w:eastAsia="Times New Roman" w:cs="Times New Roman"/>
                <w:sz w:val="26"/>
                <w:szCs w:val="26"/>
              </w:rPr>
            </w:pPr>
            <w:r>
              <w:rPr>
                <w:rFonts w:ascii="Times New Roman" w:hAnsi="Times New Roman" w:eastAsia="Times New Roman" w:cs="Times New Roman"/>
                <w:sz w:val="26"/>
                <w:szCs w:val="26"/>
              </w:rPr>
              <w:t>Cảnh báo an toàn dữ liệu (Smart Confirm)</w:t>
            </w:r>
          </w:p>
        </w:tc>
        <w:tc>
          <w:tcPr>
            <w:tcW w:w="1666" w:type="pct"/>
            <w:tcBorders>
              <w:top w:val="single" w:color="000000" w:sz="4" w:space="0"/>
              <w:left w:val="single" w:color="000000" w:sz="4" w:space="0"/>
              <w:bottom w:val="single" w:color="000000" w:sz="4" w:space="0"/>
              <w:right w:val="single" w:color="000000" w:sz="4" w:space="0"/>
            </w:tcBorders>
            <w:tcMar>
              <w:top w:w="120" w:type="dxa"/>
              <w:left w:w="180" w:type="dxa"/>
              <w:bottom w:w="120" w:type="dxa"/>
              <w:right w:w="180" w:type="dxa"/>
            </w:tcMar>
          </w:tcPr>
          <w:p w14:paraId="118948EB">
            <w:pPr>
              <w:widowControl w:val="0"/>
              <w:spacing w:after="48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tự động kiểm tra các ràng buộc trước khi thực hiện lệnh xóa. Nếu dự án/công việc đang có nhân sự thực hiện hoặc đã hoàn thành, hệ thống sẽ phát ra các thông báo xác nhận tương ứng để tránh mất mát dữ liệu.</w:t>
            </w:r>
          </w:p>
        </w:tc>
      </w:tr>
    </w:tbl>
    <w:p w14:paraId="72F775D3">
      <w:pPr>
        <w:pStyle w:val="13"/>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Bảng 3.1. Bảng yêu cầu chức năng của hệ thống</w:t>
      </w:r>
    </w:p>
    <w:p w14:paraId="1A700E2D">
      <w:pPr>
        <w:rPr>
          <w:rFonts w:ascii="Times New Roman" w:hAnsi="Times New Roman" w:eastAsia="Times New Roman" w:cs="Times New Roman"/>
          <w:sz w:val="26"/>
          <w:szCs w:val="26"/>
        </w:rPr>
      </w:pPr>
      <w:r>
        <w:rPr>
          <w:rFonts w:ascii="Times New Roman" w:hAnsi="Times New Roman" w:eastAsia="Times New Roman" w:cs="Times New Roman"/>
          <w:sz w:val="26"/>
          <w:szCs w:val="26"/>
        </w:rPr>
        <w:t>Chức năng do người dùng thực hiện</w:t>
      </w:r>
    </w:p>
    <w:p w14:paraId="57DC84D3">
      <w:pPr>
        <w:rPr>
          <w:rFonts w:ascii="Times New Roman" w:hAnsi="Times New Roman" w:eastAsia="Times New Roman" w:cs="Times New Roman"/>
          <w:sz w:val="26"/>
          <w:szCs w:val="26"/>
        </w:rPr>
      </w:pPr>
    </w:p>
    <w:tbl>
      <w:tblPr>
        <w:tblStyle w:val="45"/>
        <w:tblW w:w="4999"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100" w:type="dxa"/>
          <w:left w:w="100" w:type="dxa"/>
          <w:bottom w:w="100" w:type="dxa"/>
          <w:right w:w="100" w:type="dxa"/>
        </w:tblCellMar>
      </w:tblPr>
      <w:tblGrid>
        <w:gridCol w:w="2400"/>
        <w:gridCol w:w="2401"/>
        <w:gridCol w:w="2401"/>
        <w:gridCol w:w="2401"/>
      </w:tblGrid>
      <w:tr w14:paraId="3CB433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250" w:type="pct"/>
            <w:tcMar>
              <w:top w:w="100" w:type="dxa"/>
              <w:left w:w="100" w:type="dxa"/>
              <w:bottom w:w="100" w:type="dxa"/>
              <w:right w:w="100" w:type="dxa"/>
            </w:tcMar>
          </w:tcPr>
          <w:p w14:paraId="41E0807F">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STT</w:t>
            </w:r>
          </w:p>
        </w:tc>
        <w:tc>
          <w:tcPr>
            <w:tcW w:w="1250" w:type="pct"/>
            <w:tcMar>
              <w:top w:w="100" w:type="dxa"/>
              <w:left w:w="100" w:type="dxa"/>
              <w:bottom w:w="100" w:type="dxa"/>
              <w:right w:w="100" w:type="dxa"/>
            </w:tcMar>
          </w:tcPr>
          <w:p w14:paraId="5CAE6CEA">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Tên chức năng</w:t>
            </w:r>
          </w:p>
        </w:tc>
        <w:tc>
          <w:tcPr>
            <w:tcW w:w="1250" w:type="pct"/>
            <w:tcMar>
              <w:top w:w="100" w:type="dxa"/>
              <w:left w:w="100" w:type="dxa"/>
              <w:bottom w:w="100" w:type="dxa"/>
              <w:right w:w="100" w:type="dxa"/>
            </w:tcMar>
          </w:tcPr>
          <w:p w14:paraId="2A95329D">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Tác nhân</w:t>
            </w:r>
          </w:p>
        </w:tc>
        <w:tc>
          <w:tcPr>
            <w:tcW w:w="1250" w:type="pct"/>
            <w:tcMar>
              <w:top w:w="100" w:type="dxa"/>
              <w:left w:w="100" w:type="dxa"/>
              <w:bottom w:w="100" w:type="dxa"/>
              <w:right w:w="100" w:type="dxa"/>
            </w:tcMar>
          </w:tcPr>
          <w:p w14:paraId="38C37033">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 tả</w:t>
            </w:r>
          </w:p>
        </w:tc>
      </w:tr>
      <w:tr w14:paraId="154661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250" w:type="pct"/>
            <w:tcMar>
              <w:top w:w="100" w:type="dxa"/>
              <w:left w:w="100" w:type="dxa"/>
              <w:bottom w:w="100" w:type="dxa"/>
              <w:right w:w="100" w:type="dxa"/>
            </w:tcMar>
          </w:tcPr>
          <w:p w14:paraId="6818B5AC">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250" w:type="pct"/>
            <w:tcMar>
              <w:top w:w="100" w:type="dxa"/>
              <w:left w:w="100" w:type="dxa"/>
              <w:bottom w:w="100" w:type="dxa"/>
              <w:right w:w="100" w:type="dxa"/>
            </w:tcMar>
          </w:tcPr>
          <w:p w14:paraId="16FE69CB">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w:t>
            </w:r>
          </w:p>
        </w:tc>
        <w:tc>
          <w:tcPr>
            <w:tcW w:w="1250" w:type="pct"/>
            <w:tcMar>
              <w:top w:w="100" w:type="dxa"/>
              <w:left w:w="100" w:type="dxa"/>
              <w:bottom w:w="100" w:type="dxa"/>
              <w:right w:w="100" w:type="dxa"/>
            </w:tcMar>
          </w:tcPr>
          <w:p w14:paraId="392D5036">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Người dùng (Leader, Member) </w:t>
            </w:r>
          </w:p>
        </w:tc>
        <w:tc>
          <w:tcPr>
            <w:tcW w:w="1250" w:type="pct"/>
            <w:tcMar>
              <w:top w:w="100" w:type="dxa"/>
              <w:left w:w="100" w:type="dxa"/>
              <w:bottom w:w="100" w:type="dxa"/>
              <w:right w:w="100" w:type="dxa"/>
            </w:tcMar>
          </w:tcPr>
          <w:p w14:paraId="1A6AFBB0">
            <w:pPr>
              <w:widowControl w:val="0"/>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Cho phép người dùng truy cập vào không gian làm việc của hệ thống bằng tài khoản đã được cấp. </w:t>
            </w:r>
          </w:p>
        </w:tc>
      </w:tr>
      <w:tr w14:paraId="2A0070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250" w:type="pct"/>
            <w:tcMar>
              <w:top w:w="100" w:type="dxa"/>
              <w:left w:w="100" w:type="dxa"/>
              <w:bottom w:w="100" w:type="dxa"/>
              <w:right w:w="100" w:type="dxa"/>
            </w:tcMar>
          </w:tcPr>
          <w:p w14:paraId="48093928">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250" w:type="pct"/>
            <w:tcMar>
              <w:top w:w="100" w:type="dxa"/>
              <w:left w:w="100" w:type="dxa"/>
              <w:bottom w:w="100" w:type="dxa"/>
              <w:right w:w="100" w:type="dxa"/>
            </w:tcMar>
          </w:tcPr>
          <w:p w14:paraId="24E28B46">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Quản lý dự án </w:t>
            </w:r>
          </w:p>
        </w:tc>
        <w:tc>
          <w:tcPr>
            <w:tcW w:w="1250" w:type="pct"/>
            <w:tcMar>
              <w:top w:w="100" w:type="dxa"/>
              <w:left w:w="100" w:type="dxa"/>
              <w:bottom w:w="100" w:type="dxa"/>
              <w:right w:w="100" w:type="dxa"/>
            </w:tcMar>
          </w:tcPr>
          <w:p w14:paraId="2205CACF">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Leader </w:t>
            </w:r>
          </w:p>
        </w:tc>
        <w:tc>
          <w:tcPr>
            <w:tcW w:w="1250" w:type="pct"/>
            <w:tcMar>
              <w:top w:w="100" w:type="dxa"/>
              <w:left w:w="100" w:type="dxa"/>
              <w:bottom w:w="100" w:type="dxa"/>
              <w:right w:w="100" w:type="dxa"/>
            </w:tcMar>
          </w:tcPr>
          <w:p w14:paraId="53421A86">
            <w:pPr>
              <w:widowControl w:val="0"/>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Cho phép người quản lý tạo mới một dự án, chỉnh sửa thông tin, hoặc lưu trữ (đóng) dự án khi chiến dịch đã hoàn thành để bảo toàn dữ liệu thống kê. </w:t>
            </w:r>
          </w:p>
        </w:tc>
      </w:tr>
      <w:tr w14:paraId="213886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250" w:type="pct"/>
            <w:tcMar>
              <w:top w:w="100" w:type="dxa"/>
              <w:left w:w="100" w:type="dxa"/>
              <w:bottom w:w="100" w:type="dxa"/>
              <w:right w:w="100" w:type="dxa"/>
            </w:tcMar>
          </w:tcPr>
          <w:p w14:paraId="6DF363EC">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250" w:type="pct"/>
            <w:tcMar>
              <w:top w:w="100" w:type="dxa"/>
              <w:left w:w="100" w:type="dxa"/>
              <w:bottom w:w="100" w:type="dxa"/>
              <w:right w:w="100" w:type="dxa"/>
            </w:tcMar>
          </w:tcPr>
          <w:p w14:paraId="2D4D4893">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Quản lý nhiệm vụ (Tích hợp AI) </w:t>
            </w:r>
          </w:p>
        </w:tc>
        <w:tc>
          <w:tcPr>
            <w:tcW w:w="1250" w:type="pct"/>
            <w:tcMar>
              <w:top w:w="100" w:type="dxa"/>
              <w:left w:w="100" w:type="dxa"/>
              <w:bottom w:w="100" w:type="dxa"/>
              <w:right w:w="100" w:type="dxa"/>
            </w:tcMar>
          </w:tcPr>
          <w:p w14:paraId="08E6025A">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Leader </w:t>
            </w:r>
          </w:p>
        </w:tc>
        <w:tc>
          <w:tcPr>
            <w:tcW w:w="1250" w:type="pct"/>
            <w:tcMar>
              <w:top w:w="100" w:type="dxa"/>
              <w:left w:w="100" w:type="dxa"/>
              <w:bottom w:w="100" w:type="dxa"/>
              <w:right w:w="100" w:type="dxa"/>
            </w:tcMar>
          </w:tcPr>
          <w:p w14:paraId="7AF4ED17">
            <w:pPr>
              <w:widowControl w:val="0"/>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Cho phép phân bổ nhiệm vụ mới, thiết lập hạn chót (Deadline), chỉ định nhân viên thực hiện. Đặc biệt, người dùng có thể nhấn nút "Gợi ý từ AI" để sinh nội dung mô tả công việc tự động. </w:t>
            </w:r>
          </w:p>
        </w:tc>
      </w:tr>
      <w:tr w14:paraId="2BA7C4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250" w:type="pct"/>
            <w:tcMar>
              <w:top w:w="100" w:type="dxa"/>
              <w:left w:w="100" w:type="dxa"/>
              <w:bottom w:w="100" w:type="dxa"/>
              <w:right w:w="100" w:type="dxa"/>
            </w:tcMar>
          </w:tcPr>
          <w:p w14:paraId="1091073C">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250" w:type="pct"/>
            <w:tcMar>
              <w:top w:w="100" w:type="dxa"/>
              <w:left w:w="100" w:type="dxa"/>
              <w:bottom w:w="100" w:type="dxa"/>
              <w:right w:w="100" w:type="dxa"/>
            </w:tcMar>
          </w:tcPr>
          <w:p w14:paraId="26CF463D">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Cập nhật tiến độ </w:t>
            </w:r>
          </w:p>
        </w:tc>
        <w:tc>
          <w:tcPr>
            <w:tcW w:w="1250" w:type="pct"/>
            <w:tcMar>
              <w:top w:w="100" w:type="dxa"/>
              <w:left w:w="100" w:type="dxa"/>
              <w:bottom w:w="100" w:type="dxa"/>
              <w:right w:w="100" w:type="dxa"/>
            </w:tcMar>
          </w:tcPr>
          <w:p w14:paraId="78C669E6">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Leader, member</w:t>
            </w:r>
          </w:p>
        </w:tc>
        <w:tc>
          <w:tcPr>
            <w:tcW w:w="1250" w:type="pct"/>
            <w:tcMar>
              <w:top w:w="100" w:type="dxa"/>
              <w:left w:w="100" w:type="dxa"/>
              <w:bottom w:w="100" w:type="dxa"/>
              <w:right w:w="100" w:type="dxa"/>
            </w:tcMar>
          </w:tcPr>
          <w:p w14:paraId="6ED9914A">
            <w:pPr>
              <w:widowControl w:val="0"/>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Cho phép thay đổi nhanh trạng thái thực thi của công việc cá nhân (Cần làm -&gt; Đang làm -&gt; Hoàn thành) chỉ với thao tác một chạm (1-click). </w:t>
            </w:r>
          </w:p>
        </w:tc>
      </w:tr>
      <w:tr w14:paraId="5F417C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250" w:type="pct"/>
            <w:tcMar>
              <w:top w:w="100" w:type="dxa"/>
              <w:left w:w="100" w:type="dxa"/>
              <w:bottom w:w="100" w:type="dxa"/>
              <w:right w:w="100" w:type="dxa"/>
            </w:tcMar>
          </w:tcPr>
          <w:p w14:paraId="5E1A51BD">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250" w:type="pct"/>
            <w:tcMar>
              <w:top w:w="100" w:type="dxa"/>
              <w:left w:w="100" w:type="dxa"/>
              <w:bottom w:w="100" w:type="dxa"/>
              <w:right w:w="100" w:type="dxa"/>
            </w:tcMar>
          </w:tcPr>
          <w:p w14:paraId="32BEA005">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Quản lý nhân sự </w:t>
            </w:r>
          </w:p>
        </w:tc>
        <w:tc>
          <w:tcPr>
            <w:tcW w:w="1250" w:type="pct"/>
            <w:tcMar>
              <w:top w:w="100" w:type="dxa"/>
              <w:left w:w="100" w:type="dxa"/>
              <w:bottom w:w="100" w:type="dxa"/>
              <w:right w:w="100" w:type="dxa"/>
            </w:tcMar>
          </w:tcPr>
          <w:p w14:paraId="560DA9EB">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Leader </w:t>
            </w:r>
          </w:p>
        </w:tc>
        <w:tc>
          <w:tcPr>
            <w:tcW w:w="1250" w:type="pct"/>
            <w:tcMar>
              <w:top w:w="100" w:type="dxa"/>
              <w:left w:w="100" w:type="dxa"/>
              <w:bottom w:w="100" w:type="dxa"/>
              <w:right w:w="100" w:type="dxa"/>
            </w:tcMar>
          </w:tcPr>
          <w:p w14:paraId="653C8EDC">
            <w:pPr>
              <w:widowControl w:val="0"/>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Cho phép quản lý danh sách tài khoản trong tổ chức: Thêm tài khoản mới, phân quyền (Leader/Member), cấp lại mật khẩu hoặc xóa tài khoản. </w:t>
            </w:r>
          </w:p>
        </w:tc>
      </w:tr>
      <w:tr w14:paraId="3CC5D0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250" w:type="pct"/>
            <w:tcMar>
              <w:top w:w="100" w:type="dxa"/>
              <w:left w:w="100" w:type="dxa"/>
              <w:bottom w:w="100" w:type="dxa"/>
              <w:right w:w="100" w:type="dxa"/>
            </w:tcMar>
          </w:tcPr>
          <w:p w14:paraId="6E5B514C">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250" w:type="pct"/>
            <w:tcMar>
              <w:top w:w="100" w:type="dxa"/>
              <w:left w:w="100" w:type="dxa"/>
              <w:bottom w:w="100" w:type="dxa"/>
              <w:right w:w="100" w:type="dxa"/>
            </w:tcMar>
          </w:tcPr>
          <w:p w14:paraId="404ACD5E">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Xem báo cáo và biểu đồ </w:t>
            </w:r>
          </w:p>
        </w:tc>
        <w:tc>
          <w:tcPr>
            <w:tcW w:w="1250" w:type="pct"/>
            <w:tcMar>
              <w:top w:w="100" w:type="dxa"/>
              <w:left w:w="100" w:type="dxa"/>
              <w:bottom w:w="100" w:type="dxa"/>
              <w:right w:w="100" w:type="dxa"/>
            </w:tcMar>
          </w:tcPr>
          <w:p w14:paraId="10B55343">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Leader </w:t>
            </w:r>
          </w:p>
        </w:tc>
        <w:tc>
          <w:tcPr>
            <w:tcW w:w="1250" w:type="pct"/>
            <w:tcMar>
              <w:top w:w="100" w:type="dxa"/>
              <w:left w:w="100" w:type="dxa"/>
              <w:bottom w:w="100" w:type="dxa"/>
              <w:right w:w="100" w:type="dxa"/>
            </w:tcMar>
          </w:tcPr>
          <w:p w14:paraId="1747E917">
            <w:pPr>
              <w:widowControl w:val="0"/>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Cho phép truy cập trang thống kê để xem bức tranh toàn cảnh về tiến độ công việc, bao gồm tính năng nhấp vào thẻ số liệu (Drill-down) để xem chi tiết danh sách bên trong hộp thoại nổi. </w:t>
            </w:r>
          </w:p>
        </w:tc>
      </w:tr>
      <w:tr w14:paraId="2FF5F9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250" w:type="pct"/>
            <w:tcMar>
              <w:top w:w="100" w:type="dxa"/>
              <w:left w:w="100" w:type="dxa"/>
              <w:bottom w:w="100" w:type="dxa"/>
              <w:right w:w="100" w:type="dxa"/>
            </w:tcMar>
          </w:tcPr>
          <w:p w14:paraId="0BD215BE">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250" w:type="pct"/>
            <w:tcMar>
              <w:top w:w="100" w:type="dxa"/>
              <w:left w:w="100" w:type="dxa"/>
              <w:bottom w:w="100" w:type="dxa"/>
              <w:right w:w="100" w:type="dxa"/>
            </w:tcMar>
          </w:tcPr>
          <w:p w14:paraId="1598D73E">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Quản lý thông tin cá nhân </w:t>
            </w:r>
          </w:p>
        </w:tc>
        <w:tc>
          <w:tcPr>
            <w:tcW w:w="1250" w:type="pct"/>
            <w:tcMar>
              <w:top w:w="100" w:type="dxa"/>
              <w:left w:w="100" w:type="dxa"/>
              <w:bottom w:w="100" w:type="dxa"/>
              <w:right w:w="100" w:type="dxa"/>
            </w:tcMar>
          </w:tcPr>
          <w:p w14:paraId="2386285D">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Người dùng (Leader, Member) </w:t>
            </w:r>
          </w:p>
        </w:tc>
        <w:tc>
          <w:tcPr>
            <w:tcW w:w="1250" w:type="pct"/>
            <w:tcMar>
              <w:top w:w="100" w:type="dxa"/>
              <w:left w:w="100" w:type="dxa"/>
              <w:bottom w:w="100" w:type="dxa"/>
              <w:right w:w="100" w:type="dxa"/>
            </w:tcMar>
          </w:tcPr>
          <w:p w14:paraId="6CC72C28">
            <w:pPr>
              <w:widowControl w:val="0"/>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Cho phép người dùng chỉnh sửa thông tin hiển thị của bản thân và thay đổi mật khẩu đăng nhập. </w:t>
            </w:r>
          </w:p>
        </w:tc>
      </w:tr>
    </w:tbl>
    <w:p w14:paraId="0A6FF252">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Bảng 3.2. Bảng yêu cầu chức năng của người dùng </w:t>
      </w:r>
    </w:p>
    <w:p w14:paraId="03AFEE16">
      <w:pPr>
        <w:pStyle w:val="3"/>
        <w:rPr>
          <w:rFonts w:ascii="Times New Roman" w:hAnsi="Times New Roman" w:eastAsia="Times New Roman" w:cs="Times New Roman"/>
          <w:sz w:val="26"/>
          <w:szCs w:val="26"/>
        </w:rPr>
      </w:pPr>
      <w:bookmarkStart w:id="31" w:name="_afwsw935krd0" w:colFirst="0" w:colLast="0"/>
      <w:bookmarkEnd w:id="31"/>
      <w:bookmarkStart w:id="32" w:name="_Toc28114"/>
      <w:r>
        <w:rPr>
          <w:rFonts w:ascii="Times New Roman" w:hAnsi="Times New Roman" w:eastAsia="Times New Roman" w:cs="Times New Roman"/>
          <w:color w:val="auto"/>
          <w:sz w:val="26"/>
          <w:szCs w:val="26"/>
        </w:rPr>
        <w:t>3.2. Yêu cầu phi chức năng của hệ thống</w:t>
      </w:r>
      <w:bookmarkEnd w:id="32"/>
    </w:p>
    <w:p w14:paraId="0F4D819C"/>
    <w:tbl>
      <w:tblPr>
        <w:tblStyle w:val="46"/>
        <w:tblW w:w="4999"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100" w:type="dxa"/>
          <w:left w:w="100" w:type="dxa"/>
          <w:bottom w:w="100" w:type="dxa"/>
          <w:right w:w="100" w:type="dxa"/>
        </w:tblCellMar>
      </w:tblPr>
      <w:tblGrid>
        <w:gridCol w:w="3201"/>
        <w:gridCol w:w="3201"/>
        <w:gridCol w:w="3201"/>
      </w:tblGrid>
      <w:tr w14:paraId="259CC7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666" w:type="pct"/>
            <w:tcMar>
              <w:top w:w="100" w:type="dxa"/>
              <w:left w:w="100" w:type="dxa"/>
              <w:bottom w:w="100" w:type="dxa"/>
              <w:right w:w="100" w:type="dxa"/>
            </w:tcMar>
          </w:tcPr>
          <w:p w14:paraId="2B71F951">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STT</w:t>
            </w:r>
          </w:p>
        </w:tc>
        <w:tc>
          <w:tcPr>
            <w:tcW w:w="1666" w:type="pct"/>
            <w:tcMar>
              <w:top w:w="100" w:type="dxa"/>
              <w:left w:w="100" w:type="dxa"/>
              <w:bottom w:w="100" w:type="dxa"/>
              <w:right w:w="100" w:type="dxa"/>
            </w:tcMar>
          </w:tcPr>
          <w:p w14:paraId="4E766261">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Tên phi chức năng</w:t>
            </w:r>
          </w:p>
        </w:tc>
        <w:tc>
          <w:tcPr>
            <w:tcW w:w="1666" w:type="pct"/>
            <w:tcMar>
              <w:top w:w="100" w:type="dxa"/>
              <w:left w:w="100" w:type="dxa"/>
              <w:bottom w:w="100" w:type="dxa"/>
              <w:right w:w="100" w:type="dxa"/>
            </w:tcMar>
          </w:tcPr>
          <w:p w14:paraId="2EA907CB">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 tả</w:t>
            </w:r>
          </w:p>
        </w:tc>
      </w:tr>
      <w:tr w14:paraId="326050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666" w:type="pct"/>
            <w:tcMar>
              <w:top w:w="100" w:type="dxa"/>
              <w:left w:w="100" w:type="dxa"/>
              <w:bottom w:w="100" w:type="dxa"/>
              <w:right w:w="100" w:type="dxa"/>
            </w:tcMar>
          </w:tcPr>
          <w:p w14:paraId="0A9C2BF2">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666" w:type="pct"/>
            <w:tcMar>
              <w:top w:w="100" w:type="dxa"/>
              <w:left w:w="100" w:type="dxa"/>
              <w:bottom w:w="100" w:type="dxa"/>
              <w:right w:w="100" w:type="dxa"/>
            </w:tcMar>
          </w:tcPr>
          <w:p w14:paraId="244E99FD">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Tính tiến hóa </w:t>
            </w:r>
          </w:p>
        </w:tc>
        <w:tc>
          <w:tcPr>
            <w:tcW w:w="1666" w:type="pct"/>
            <w:tcMar>
              <w:top w:w="100" w:type="dxa"/>
              <w:left w:w="100" w:type="dxa"/>
              <w:bottom w:w="100" w:type="dxa"/>
              <w:right w:w="100" w:type="dxa"/>
            </w:tcMar>
          </w:tcPr>
          <w:p w14:paraId="767645CA">
            <w:pPr>
              <w:widowControl w:val="0"/>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Hệ thống có khả năng mở rộng linh hoạt, dễ dàng bổ sung tính năng mới (như nâng cấp model AI, thêm tính năng Chat nội bộ) mà không ảnh hưởng đến các chức năng hiện có. </w:t>
            </w:r>
          </w:p>
        </w:tc>
      </w:tr>
      <w:tr w14:paraId="7AD54F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666" w:type="pct"/>
            <w:tcMar>
              <w:top w:w="100" w:type="dxa"/>
              <w:left w:w="100" w:type="dxa"/>
              <w:bottom w:w="100" w:type="dxa"/>
              <w:right w:w="100" w:type="dxa"/>
            </w:tcMar>
          </w:tcPr>
          <w:p w14:paraId="33EF555D">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666" w:type="pct"/>
            <w:tcMar>
              <w:top w:w="100" w:type="dxa"/>
              <w:left w:w="100" w:type="dxa"/>
              <w:bottom w:w="100" w:type="dxa"/>
              <w:right w:w="100" w:type="dxa"/>
            </w:tcMar>
          </w:tcPr>
          <w:p w14:paraId="7FAA93EB">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Tính tiện dụng </w:t>
            </w:r>
          </w:p>
        </w:tc>
        <w:tc>
          <w:tcPr>
            <w:tcW w:w="1666" w:type="pct"/>
            <w:tcMar>
              <w:top w:w="100" w:type="dxa"/>
              <w:left w:w="100" w:type="dxa"/>
              <w:bottom w:w="100" w:type="dxa"/>
              <w:right w:w="100" w:type="dxa"/>
            </w:tcMar>
          </w:tcPr>
          <w:p w14:paraId="4DF994FB">
            <w:pPr>
              <w:widowControl w:val="0"/>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Giao diện được thiết kế tối giản, tập trung vào nghiệp vụ quản lý. Sử dụng hệ thống huy hiệu (Badge) với màu sắc trực quan (Xám, Vàng, Xanh lá) để phân biệt tiến độ công việc. Có thông báo nổi (Toast/Alert) sau khi người dùng thực hiện thành công các thao tác Thêm, Sửa, Xóa. </w:t>
            </w:r>
          </w:p>
        </w:tc>
      </w:tr>
      <w:tr w14:paraId="28DDEE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666" w:type="pct"/>
            <w:tcMar>
              <w:top w:w="100" w:type="dxa"/>
              <w:left w:w="100" w:type="dxa"/>
              <w:bottom w:w="100" w:type="dxa"/>
              <w:right w:w="100" w:type="dxa"/>
            </w:tcMar>
          </w:tcPr>
          <w:p w14:paraId="645F8328">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666" w:type="pct"/>
            <w:tcMar>
              <w:top w:w="100" w:type="dxa"/>
              <w:left w:w="100" w:type="dxa"/>
              <w:bottom w:w="100" w:type="dxa"/>
              <w:right w:w="100" w:type="dxa"/>
            </w:tcMar>
          </w:tcPr>
          <w:p w14:paraId="3F377C8F">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Tính hiệu quả </w:t>
            </w:r>
          </w:p>
        </w:tc>
        <w:tc>
          <w:tcPr>
            <w:tcW w:w="1666" w:type="pct"/>
            <w:tcMar>
              <w:top w:w="100" w:type="dxa"/>
              <w:left w:w="100" w:type="dxa"/>
              <w:bottom w:w="100" w:type="dxa"/>
              <w:right w:w="100" w:type="dxa"/>
            </w:tcMar>
          </w:tcPr>
          <w:p w14:paraId="4EB24A6C">
            <w:pPr>
              <w:widowControl w:val="0"/>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Tính năng "Gợi ý từ AI" phải phản hồi kết quả nội dung mô tả trong thời gian ngắn nhất (dưới 5 giây). Các thao tác chuyển đổi trang thông qua kỹ thuật Phân trang (Pagination) phải diễn ra mượt mà, không gây nghẽn máy chủ. Thời gian tải các biểu đồ đồ thị là tức thì. </w:t>
            </w:r>
          </w:p>
        </w:tc>
      </w:tr>
      <w:tr w14:paraId="115933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666" w:type="pct"/>
            <w:tcMar>
              <w:top w:w="100" w:type="dxa"/>
              <w:left w:w="100" w:type="dxa"/>
              <w:bottom w:w="100" w:type="dxa"/>
              <w:right w:w="100" w:type="dxa"/>
            </w:tcMar>
          </w:tcPr>
          <w:p w14:paraId="6508C424">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666" w:type="pct"/>
            <w:tcMar>
              <w:top w:w="100" w:type="dxa"/>
              <w:left w:w="100" w:type="dxa"/>
              <w:bottom w:w="100" w:type="dxa"/>
              <w:right w:w="100" w:type="dxa"/>
            </w:tcMar>
          </w:tcPr>
          <w:p w14:paraId="1C598534">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Tính tương thích </w:t>
            </w:r>
          </w:p>
        </w:tc>
        <w:tc>
          <w:tcPr>
            <w:tcW w:w="1666" w:type="pct"/>
            <w:tcMar>
              <w:top w:w="100" w:type="dxa"/>
              <w:left w:w="100" w:type="dxa"/>
              <w:bottom w:w="100" w:type="dxa"/>
              <w:right w:w="100" w:type="dxa"/>
            </w:tcMar>
          </w:tcPr>
          <w:p w14:paraId="3157D37D">
            <w:pPr>
              <w:widowControl w:val="0"/>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Hỗ trợ đa trình duyệt web hiện hành (Chrome, Edge, Safari, Firefox). Giao diện hiển thị Responsive linh hoạt, tự động tối ưu hóa bố cục lưới dựa trên Bootstrap 5 để tương thích với cả desktop và thiết bị di động. </w:t>
            </w:r>
          </w:p>
        </w:tc>
      </w:tr>
      <w:tr w14:paraId="65CC57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666" w:type="pct"/>
            <w:tcMar>
              <w:top w:w="100" w:type="dxa"/>
              <w:left w:w="100" w:type="dxa"/>
              <w:bottom w:w="100" w:type="dxa"/>
              <w:right w:w="100" w:type="dxa"/>
            </w:tcMar>
          </w:tcPr>
          <w:p w14:paraId="262183AB">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666" w:type="pct"/>
            <w:tcMar>
              <w:top w:w="100" w:type="dxa"/>
              <w:left w:w="100" w:type="dxa"/>
              <w:bottom w:w="100" w:type="dxa"/>
              <w:right w:w="100" w:type="dxa"/>
            </w:tcMar>
          </w:tcPr>
          <w:p w14:paraId="6EC4F396">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Tính bảo trì </w:t>
            </w:r>
          </w:p>
        </w:tc>
        <w:tc>
          <w:tcPr>
            <w:tcW w:w="1666" w:type="pct"/>
            <w:tcMar>
              <w:top w:w="100" w:type="dxa"/>
              <w:left w:w="100" w:type="dxa"/>
              <w:bottom w:w="100" w:type="dxa"/>
              <w:right w:w="100" w:type="dxa"/>
            </w:tcMar>
          </w:tcPr>
          <w:p w14:paraId="14C1B1BD">
            <w:pPr>
              <w:widowControl w:val="0"/>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nguồn được tổ chức theo kiến trúc phân tầng chuẩn MVC (Controller - Service - Repository - Model) giúp tách biệt rõ ràng logic nghiệp vụ và tầng giao diện, cực kỳ thuận lợi cho việc bảo trì, nâng cấp. </w:t>
            </w:r>
          </w:p>
        </w:tc>
      </w:tr>
      <w:tr w14:paraId="0825E2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666" w:type="pct"/>
            <w:tcMar>
              <w:top w:w="100" w:type="dxa"/>
              <w:left w:w="100" w:type="dxa"/>
              <w:bottom w:w="100" w:type="dxa"/>
              <w:right w:w="100" w:type="dxa"/>
            </w:tcMar>
          </w:tcPr>
          <w:p w14:paraId="6B33B0A9">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666" w:type="pct"/>
            <w:tcMar>
              <w:top w:w="100" w:type="dxa"/>
              <w:left w:w="100" w:type="dxa"/>
              <w:bottom w:w="100" w:type="dxa"/>
              <w:right w:w="100" w:type="dxa"/>
            </w:tcMar>
          </w:tcPr>
          <w:p w14:paraId="390D2CAB">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Tính bảo mật </w:t>
            </w:r>
          </w:p>
        </w:tc>
        <w:tc>
          <w:tcPr>
            <w:tcW w:w="1666" w:type="pct"/>
            <w:tcMar>
              <w:top w:w="100" w:type="dxa"/>
              <w:left w:w="100" w:type="dxa"/>
              <w:bottom w:w="100" w:type="dxa"/>
              <w:right w:w="100" w:type="dxa"/>
            </w:tcMar>
          </w:tcPr>
          <w:p w14:paraId="49777DE7">
            <w:pPr>
              <w:widowControl w:val="0"/>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Mật khẩu của người dùng được mã hóa an toàn. Hệ thống áp dụng cơ chế kiểm soát phân quyền qua Session nghiêm ngặt: Nhân viên (Member) không thể can thiệp vào trang chỉnh sửa dự án hoặc trang báo cáo của cấp Quản lý (Leader), và Leader không thể tự xóa tài khoản của chính mình để bảo vệ dữ liệu. </w:t>
            </w:r>
          </w:p>
        </w:tc>
      </w:tr>
    </w:tbl>
    <w:p w14:paraId="3068A16F">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Bảng 3.3. Bảng yêu cầu phi chức năng của hệ thống</w:t>
      </w:r>
    </w:p>
    <w:p w14:paraId="3905EEE6">
      <w:pPr>
        <w:pStyle w:val="3"/>
        <w:rPr>
          <w:rFonts w:ascii="Times New Roman" w:hAnsi="Times New Roman" w:eastAsia="Times New Roman" w:cs="Times New Roman"/>
          <w:color w:val="auto"/>
          <w:sz w:val="26"/>
          <w:szCs w:val="26"/>
        </w:rPr>
      </w:pPr>
      <w:bookmarkStart w:id="33" w:name="_rz29vesjwvpo" w:colFirst="0" w:colLast="0"/>
      <w:bookmarkEnd w:id="33"/>
      <w:bookmarkStart w:id="34" w:name="_Toc24258"/>
      <w:r>
        <w:rPr>
          <w:rFonts w:ascii="Times New Roman" w:hAnsi="Times New Roman" w:eastAsia="Times New Roman" w:cs="Times New Roman"/>
          <w:color w:val="auto"/>
          <w:sz w:val="26"/>
          <w:szCs w:val="26"/>
        </w:rPr>
        <w:t>3.3. Sơ đồ Usecase</w:t>
      </w:r>
      <w:bookmarkEnd w:id="34"/>
      <w:r>
        <w:rPr>
          <w:rFonts w:ascii="Times New Roman" w:hAnsi="Times New Roman" w:eastAsia="Times New Roman" w:cs="Times New Roman"/>
          <w:color w:val="auto"/>
          <w:sz w:val="26"/>
          <w:szCs w:val="26"/>
        </w:rPr>
        <w:t xml:space="preserve"> </w:t>
      </w:r>
    </w:p>
    <w:p w14:paraId="33AAC3A6">
      <w:pPr>
        <w:rPr>
          <w:rFonts w:ascii="Times New Roman" w:hAnsi="Times New Roman" w:eastAsia="Times New Roman" w:cs="Times New Roman"/>
          <w:sz w:val="26"/>
          <w:szCs w:val="26"/>
        </w:rPr>
      </w:pPr>
      <w:r>
        <w:rPr>
          <w:rFonts w:ascii="Times New Roman" w:hAnsi="Times New Roman" w:eastAsia="Times New Roman" w:cs="Times New Roman"/>
          <w:sz w:val="26"/>
          <w:szCs w:val="26"/>
        </w:rPr>
        <w:t>Các tác nhân</w:t>
      </w:r>
    </w:p>
    <w:p w14:paraId="392085D5">
      <w:pPr>
        <w:rPr>
          <w:rFonts w:ascii="Times New Roman" w:hAnsi="Times New Roman" w:eastAsia="Times New Roman" w:cs="Times New Roman"/>
          <w:sz w:val="26"/>
          <w:szCs w:val="26"/>
        </w:rPr>
      </w:pPr>
    </w:p>
    <w:tbl>
      <w:tblPr>
        <w:tblStyle w:val="47"/>
        <w:tblW w:w="4999"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100" w:type="dxa"/>
          <w:left w:w="100" w:type="dxa"/>
          <w:bottom w:w="100" w:type="dxa"/>
          <w:right w:w="100" w:type="dxa"/>
        </w:tblCellMar>
      </w:tblPr>
      <w:tblGrid>
        <w:gridCol w:w="4801"/>
        <w:gridCol w:w="4802"/>
      </w:tblGrid>
      <w:tr w14:paraId="50B0AA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2FBAFDA5">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Tác nhân</w:t>
            </w:r>
          </w:p>
        </w:tc>
        <w:tc>
          <w:tcPr>
            <w:tcW w:w="2500" w:type="pct"/>
            <w:tcMar>
              <w:top w:w="100" w:type="dxa"/>
              <w:left w:w="100" w:type="dxa"/>
              <w:bottom w:w="100" w:type="dxa"/>
              <w:right w:w="100" w:type="dxa"/>
            </w:tcMar>
          </w:tcPr>
          <w:p w14:paraId="33A15E70">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Chức năng </w:t>
            </w:r>
          </w:p>
        </w:tc>
      </w:tr>
      <w:tr w14:paraId="00EAED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2491A830">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Leader (Quản lý) </w:t>
            </w:r>
          </w:p>
        </w:tc>
        <w:tc>
          <w:tcPr>
            <w:tcW w:w="2500" w:type="pct"/>
            <w:tcMar>
              <w:top w:w="100" w:type="dxa"/>
              <w:left w:w="100" w:type="dxa"/>
              <w:bottom w:w="100" w:type="dxa"/>
              <w:right w:w="100" w:type="dxa"/>
            </w:tcMar>
          </w:tcPr>
          <w:p w14:paraId="02EE0964">
            <w:pPr>
              <w:widowControl w:val="0"/>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Quản lý dự án, Quản lý nhiệm vụ (có AI hỗ trợ), Quản lý nhân sự, Xem thống kê báo cáo biểu đồ, Cập nhật tiến độ, Đăng nhập, Quản lý thông tin cá nhân. </w:t>
            </w:r>
          </w:p>
        </w:tc>
      </w:tr>
      <w:tr w14:paraId="1B56CE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4FA7810E">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Member (Nhân viên) </w:t>
            </w:r>
          </w:p>
        </w:tc>
        <w:tc>
          <w:tcPr>
            <w:tcW w:w="2500" w:type="pct"/>
            <w:tcMar>
              <w:top w:w="100" w:type="dxa"/>
              <w:left w:w="100" w:type="dxa"/>
              <w:bottom w:w="100" w:type="dxa"/>
              <w:right w:w="100" w:type="dxa"/>
            </w:tcMar>
          </w:tcPr>
          <w:p w14:paraId="680ED037">
            <w:pPr>
              <w:widowControl w:val="0"/>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Đăng nhập, Xem không gian làm việc cá nhân, Cập nhật trạng thái tiến độ, Quản lý thông tin cá nhân. </w:t>
            </w:r>
          </w:p>
        </w:tc>
      </w:tr>
    </w:tbl>
    <w:p w14:paraId="6C47B1B6">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Bảng 3.4. Bảng tác nhân</w:t>
      </w:r>
    </w:p>
    <w:p w14:paraId="157971E8">
      <w:pPr>
        <w:rPr>
          <w:rFonts w:ascii="Times New Roman" w:hAnsi="Times New Roman" w:eastAsia="Times New Roman" w:cs="Times New Roman"/>
          <w:sz w:val="26"/>
          <w:szCs w:val="26"/>
        </w:rPr>
      </w:pPr>
      <w:r>
        <w:rPr>
          <w:rFonts w:ascii="Times New Roman" w:hAnsi="Times New Roman" w:eastAsia="Times New Roman" w:cs="Times New Roman"/>
          <w:sz w:val="26"/>
          <w:szCs w:val="26"/>
        </w:rPr>
        <w:t>Sơ đồ Usecase tổng quát</w:t>
      </w:r>
    </w:p>
    <w:p w14:paraId="6F137C36">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59436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5" name="image12.png"/>
                    <pic:cNvPicPr preferRelativeResize="0"/>
                  </pic:nvPicPr>
                  <pic:blipFill>
                    <a:blip r:embed="rId13"/>
                    <a:srcRect/>
                    <a:stretch>
                      <a:fillRect/>
                    </a:stretch>
                  </pic:blipFill>
                  <pic:spPr>
                    <a:xfrm>
                      <a:off x="0" y="0"/>
                      <a:ext cx="5731200" cy="5943600"/>
                    </a:xfrm>
                    <a:prstGeom prst="rect">
                      <a:avLst/>
                    </a:prstGeom>
                  </pic:spPr>
                </pic:pic>
              </a:graphicData>
            </a:graphic>
          </wp:inline>
        </w:drawing>
      </w:r>
    </w:p>
    <w:p w14:paraId="79F7169F">
      <w:pPr>
        <w:pStyle w:val="13"/>
        <w:jc w:val="cente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bookmarkStart w:id="35" w:name="_Toc9724"/>
      <w:r>
        <w:rPr>
          <w:rFonts w:hint="default" w:ascii="Times New Roman" w:hAnsi="Times New Roman" w:cs="Times New Roman"/>
          <w:sz w:val="26"/>
          <w:szCs w:val="26"/>
          <w:lang w:val="en-US"/>
        </w:rPr>
        <w:t>: Usecase Tổng quát</w:t>
      </w:r>
      <w:bookmarkEnd w:id="35"/>
    </w:p>
    <w:p w14:paraId="308DDBA9">
      <w:pPr>
        <w:jc w:val="center"/>
        <w:rPr>
          <w:rFonts w:ascii="Times New Roman" w:hAnsi="Times New Roman" w:eastAsia="Times New Roman" w:cs="Times New Roman"/>
          <w:sz w:val="26"/>
          <w:szCs w:val="26"/>
        </w:rPr>
      </w:pPr>
    </w:p>
    <w:p w14:paraId="4D30AC46">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Đặc tả Usecase (Các luồng nghiệp vụ cốt lõi) </w:t>
      </w:r>
    </w:p>
    <w:p w14:paraId="5F4DD703">
      <w:pPr>
        <w:rPr>
          <w:rFonts w:ascii="Times New Roman" w:hAnsi="Times New Roman" w:eastAsia="Times New Roman" w:cs="Times New Roman"/>
          <w:sz w:val="26"/>
          <w:szCs w:val="26"/>
        </w:rPr>
      </w:pPr>
    </w:p>
    <w:p w14:paraId="483E8946">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Đặc tả Usecase Đăng nhập </w:t>
      </w:r>
    </w:p>
    <w:tbl>
      <w:tblPr>
        <w:tblStyle w:val="48"/>
        <w:tblW w:w="4999"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100" w:type="dxa"/>
          <w:left w:w="100" w:type="dxa"/>
          <w:bottom w:w="100" w:type="dxa"/>
          <w:right w:w="100" w:type="dxa"/>
        </w:tblCellMar>
      </w:tblPr>
      <w:tblGrid>
        <w:gridCol w:w="4801"/>
        <w:gridCol w:w="4802"/>
      </w:tblGrid>
      <w:tr w14:paraId="0D689D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22250D96">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Thành phần</w:t>
            </w:r>
          </w:p>
        </w:tc>
        <w:tc>
          <w:tcPr>
            <w:tcW w:w="2500" w:type="pct"/>
            <w:tcMar>
              <w:top w:w="100" w:type="dxa"/>
              <w:left w:w="100" w:type="dxa"/>
              <w:bottom w:w="100" w:type="dxa"/>
              <w:right w:w="100" w:type="dxa"/>
            </w:tcMar>
          </w:tcPr>
          <w:p w14:paraId="0286EE17">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 tả</w:t>
            </w:r>
          </w:p>
        </w:tc>
      </w:tr>
      <w:tr w14:paraId="0B870B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016E4936">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USECASE </w:t>
            </w:r>
          </w:p>
        </w:tc>
        <w:tc>
          <w:tcPr>
            <w:tcW w:w="2500" w:type="pct"/>
            <w:tcMar>
              <w:top w:w="100" w:type="dxa"/>
              <w:left w:w="100" w:type="dxa"/>
              <w:bottom w:w="100" w:type="dxa"/>
              <w:right w:w="100" w:type="dxa"/>
            </w:tcMar>
          </w:tcPr>
          <w:p w14:paraId="7EFB58B5">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Đăng nhập </w:t>
            </w:r>
          </w:p>
        </w:tc>
      </w:tr>
      <w:tr w14:paraId="769D36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56D1C4C2">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Mô tả </w:t>
            </w:r>
          </w:p>
        </w:tc>
        <w:tc>
          <w:tcPr>
            <w:tcW w:w="2500" w:type="pct"/>
            <w:tcMar>
              <w:top w:w="100" w:type="dxa"/>
              <w:left w:w="100" w:type="dxa"/>
              <w:bottom w:w="100" w:type="dxa"/>
              <w:right w:w="100" w:type="dxa"/>
            </w:tcMar>
          </w:tcPr>
          <w:p w14:paraId="48761F57">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Cho phép người dùng truy cập vào hệ thống </w:t>
            </w:r>
          </w:p>
        </w:tc>
      </w:tr>
      <w:tr w14:paraId="443A58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084B58E6">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Tác nhân </w:t>
            </w:r>
          </w:p>
        </w:tc>
        <w:tc>
          <w:tcPr>
            <w:tcW w:w="2500" w:type="pct"/>
            <w:tcMar>
              <w:top w:w="100" w:type="dxa"/>
              <w:left w:w="100" w:type="dxa"/>
              <w:bottom w:w="100" w:type="dxa"/>
              <w:right w:w="100" w:type="dxa"/>
            </w:tcMar>
          </w:tcPr>
          <w:p w14:paraId="4D9E128C">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Người dùng (Leader, Member) </w:t>
            </w:r>
          </w:p>
        </w:tc>
      </w:tr>
      <w:tr w14:paraId="114E0B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0D4FF636">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Điều kiện chính </w:t>
            </w:r>
          </w:p>
        </w:tc>
        <w:tc>
          <w:tcPr>
            <w:tcW w:w="2500" w:type="pct"/>
            <w:tcMar>
              <w:top w:w="100" w:type="dxa"/>
              <w:left w:w="100" w:type="dxa"/>
              <w:bottom w:w="100" w:type="dxa"/>
              <w:right w:w="100" w:type="dxa"/>
            </w:tcMar>
          </w:tcPr>
          <w:p w14:paraId="4FA53E26">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vào URL trang đăng nhập của website </w:t>
            </w:r>
          </w:p>
        </w:tc>
      </w:tr>
      <w:tr w14:paraId="4F3FEA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7A0AC3FE">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Điều kiện trước </w:t>
            </w:r>
          </w:p>
        </w:tc>
        <w:tc>
          <w:tcPr>
            <w:tcW w:w="2500" w:type="pct"/>
            <w:tcMar>
              <w:top w:w="100" w:type="dxa"/>
              <w:left w:w="100" w:type="dxa"/>
              <w:bottom w:w="100" w:type="dxa"/>
              <w:right w:w="100" w:type="dxa"/>
            </w:tcMar>
          </w:tcPr>
          <w:p w14:paraId="0A0DD20D">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Người dùng đã được cấp tài khoản và có lưu trong hệ thống </w:t>
            </w:r>
          </w:p>
        </w:tc>
      </w:tr>
      <w:tr w14:paraId="34DB59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6202F0CD">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Sự kiện chính </w:t>
            </w:r>
          </w:p>
        </w:tc>
        <w:tc>
          <w:tcPr>
            <w:tcW w:w="2500" w:type="pct"/>
            <w:tcMar>
              <w:top w:w="100" w:type="dxa"/>
              <w:left w:w="100" w:type="dxa"/>
              <w:bottom w:w="100" w:type="dxa"/>
              <w:right w:w="100" w:type="dxa"/>
            </w:tcMar>
          </w:tcPr>
          <w:p w14:paraId="25DCE0E2">
            <w:pPr>
              <w:widowControl w:val="0"/>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 Nhập thông tin Tên đăng nhập và Mật khẩu.</w:t>
            </w:r>
          </w:p>
          <w:p w14:paraId="25AC13F9">
            <w:pPr>
              <w:widowControl w:val="0"/>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2. Nhấn nút "ĐĂNG NHẬP".</w:t>
            </w:r>
          </w:p>
          <w:p w14:paraId="5586F113">
            <w:pPr>
              <w:widowControl w:val="0"/>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3. Hệ thống kiểm tra vai trò và điều hướng đến giao diện Dashboard tương ứng.</w:t>
            </w:r>
          </w:p>
        </w:tc>
      </w:tr>
      <w:tr w14:paraId="18E541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5E14608F">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Sự kiện phụ </w:t>
            </w:r>
          </w:p>
        </w:tc>
        <w:tc>
          <w:tcPr>
            <w:tcW w:w="2500" w:type="pct"/>
            <w:tcMar>
              <w:top w:w="100" w:type="dxa"/>
              <w:left w:w="100" w:type="dxa"/>
              <w:bottom w:w="100" w:type="dxa"/>
              <w:right w:w="100" w:type="dxa"/>
            </w:tcMar>
          </w:tcPr>
          <w:p w14:paraId="4EC93AE5">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Nếu nhập sai thông tin, hệ thống báo lỗi chữ đỏ ngay trên form. Nhấn nút Logout sẽ hủy phiên làm việc và quay về trang đăng nhập. </w:t>
            </w:r>
          </w:p>
        </w:tc>
      </w:tr>
    </w:tbl>
    <w:p w14:paraId="2DFE6699">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Bảng 3.5. Đặc tả Usecase Đăng nhập </w:t>
      </w:r>
    </w:p>
    <w:p w14:paraId="13B2B641">
      <w:pPr>
        <w:rPr>
          <w:rFonts w:ascii="Times New Roman" w:hAnsi="Times New Roman" w:eastAsia="Times New Roman" w:cs="Times New Roman"/>
          <w:sz w:val="26"/>
          <w:szCs w:val="26"/>
        </w:rPr>
      </w:pPr>
    </w:p>
    <w:p w14:paraId="4A0697B5">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Đặc tả Usecase Thêm nhiệm vụ mới (Tích hợp AI) </w:t>
      </w:r>
    </w:p>
    <w:tbl>
      <w:tblPr>
        <w:tblStyle w:val="49"/>
        <w:tblW w:w="4999"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100" w:type="dxa"/>
          <w:left w:w="100" w:type="dxa"/>
          <w:bottom w:w="100" w:type="dxa"/>
          <w:right w:w="100" w:type="dxa"/>
        </w:tblCellMar>
      </w:tblPr>
      <w:tblGrid>
        <w:gridCol w:w="4801"/>
        <w:gridCol w:w="4802"/>
      </w:tblGrid>
      <w:tr w14:paraId="675506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79F6C827">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Thành phần</w:t>
            </w:r>
          </w:p>
        </w:tc>
        <w:tc>
          <w:tcPr>
            <w:tcW w:w="2500" w:type="pct"/>
            <w:tcMar>
              <w:top w:w="100" w:type="dxa"/>
              <w:left w:w="100" w:type="dxa"/>
              <w:bottom w:w="100" w:type="dxa"/>
              <w:right w:w="100" w:type="dxa"/>
            </w:tcMar>
          </w:tcPr>
          <w:p w14:paraId="0B69725D">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 tả</w:t>
            </w:r>
          </w:p>
        </w:tc>
      </w:tr>
      <w:tr w14:paraId="2FFF03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43E220E9">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USECASE </w:t>
            </w:r>
          </w:p>
        </w:tc>
        <w:tc>
          <w:tcPr>
            <w:tcW w:w="2500" w:type="pct"/>
            <w:tcMar>
              <w:top w:w="100" w:type="dxa"/>
              <w:left w:w="100" w:type="dxa"/>
              <w:bottom w:w="100" w:type="dxa"/>
              <w:right w:w="100" w:type="dxa"/>
            </w:tcMar>
          </w:tcPr>
          <w:p w14:paraId="55155F8A">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Thêm nhiệm vụ mới (Có AI hỗ trợ) </w:t>
            </w:r>
          </w:p>
        </w:tc>
      </w:tr>
      <w:tr w14:paraId="6A41B5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652CB173">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Mô tả </w:t>
            </w:r>
          </w:p>
        </w:tc>
        <w:tc>
          <w:tcPr>
            <w:tcW w:w="2500" w:type="pct"/>
            <w:tcMar>
              <w:top w:w="100" w:type="dxa"/>
              <w:left w:w="100" w:type="dxa"/>
              <w:bottom w:w="100" w:type="dxa"/>
              <w:right w:w="100" w:type="dxa"/>
            </w:tcMar>
          </w:tcPr>
          <w:p w14:paraId="7EA064A3">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Cho phép người quản lý giao việc cho nhân sự và sử dụng AI sinh bản hướng dẫn thực hiện tự động. </w:t>
            </w:r>
          </w:p>
        </w:tc>
      </w:tr>
      <w:tr w14:paraId="1CEF84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75DFCC0C">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Tác nhân </w:t>
            </w:r>
          </w:p>
        </w:tc>
        <w:tc>
          <w:tcPr>
            <w:tcW w:w="2500" w:type="pct"/>
            <w:tcMar>
              <w:top w:w="100" w:type="dxa"/>
              <w:left w:w="100" w:type="dxa"/>
              <w:bottom w:w="100" w:type="dxa"/>
              <w:right w:w="100" w:type="dxa"/>
            </w:tcMar>
          </w:tcPr>
          <w:p w14:paraId="25A3EE09">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Leader </w:t>
            </w:r>
          </w:p>
        </w:tc>
      </w:tr>
      <w:tr w14:paraId="0B9486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2BBCA7F5">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Điều kiện chính </w:t>
            </w:r>
          </w:p>
        </w:tc>
        <w:tc>
          <w:tcPr>
            <w:tcW w:w="2500" w:type="pct"/>
            <w:tcMar>
              <w:top w:w="100" w:type="dxa"/>
              <w:left w:w="100" w:type="dxa"/>
              <w:bottom w:w="100" w:type="dxa"/>
              <w:right w:w="100" w:type="dxa"/>
            </w:tcMar>
          </w:tcPr>
          <w:p w14:paraId="7F842536">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vào chức năng Thêm công việc trên bảng điều khiển. </w:t>
            </w:r>
          </w:p>
        </w:tc>
      </w:tr>
      <w:tr w14:paraId="449F00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5BED167C">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Điều kiện trước </w:t>
            </w:r>
          </w:p>
        </w:tc>
        <w:tc>
          <w:tcPr>
            <w:tcW w:w="2500" w:type="pct"/>
            <w:tcMar>
              <w:top w:w="100" w:type="dxa"/>
              <w:left w:w="100" w:type="dxa"/>
              <w:bottom w:w="100" w:type="dxa"/>
              <w:right w:w="100" w:type="dxa"/>
            </w:tcMar>
          </w:tcPr>
          <w:p w14:paraId="31848996">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Người dùng đăng nhập thành công vào hệ thống với quyền Leader. Hệ thống đang kết nối internet ổn định để gọi API. </w:t>
            </w:r>
          </w:p>
        </w:tc>
      </w:tr>
      <w:tr w14:paraId="70E996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22E70E3B">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Sự kiện chính </w:t>
            </w:r>
          </w:p>
        </w:tc>
        <w:tc>
          <w:tcPr>
            <w:tcW w:w="2500" w:type="pct"/>
            <w:tcMar>
              <w:top w:w="100" w:type="dxa"/>
              <w:left w:w="100" w:type="dxa"/>
              <w:bottom w:w="100" w:type="dxa"/>
              <w:right w:w="100" w:type="dxa"/>
            </w:tcMar>
          </w:tcPr>
          <w:p w14:paraId="1519B1B2">
            <w:pPr>
              <w:widowControl w:val="0"/>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 Hộp thoại nhập thông tin hiện ra.</w:t>
            </w:r>
          </w:p>
          <w:p w14:paraId="15C2BF5A">
            <w:pPr>
              <w:widowControl w:val="0"/>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2. Nhập Tiêu đề công việc và chọn Dự án.</w:t>
            </w:r>
          </w:p>
          <w:p w14:paraId="6B339052">
            <w:pPr>
              <w:widowControl w:val="0"/>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3. Nhấn nút "✨ Gợi ý từ AI". Hệ thống tự động phân rã công việc và điền vào ô nội dung.</w:t>
            </w:r>
          </w:p>
          <w:p w14:paraId="34349592">
            <w:pPr>
              <w:widowControl w:val="0"/>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4. Chọn hạn chót (Deadline) và nhân viên thực hiện.</w:t>
            </w:r>
          </w:p>
          <w:p w14:paraId="605ADE93">
            <w:pPr>
              <w:widowControl w:val="0"/>
              <w:spacing w:before="240" w:after="240" w:line="240" w:lineRule="auto"/>
              <w:rPr>
                <w:rFonts w:ascii="Times New Roman" w:hAnsi="Times New Roman" w:eastAsia="Times New Roman" w:cs="Times New Roman"/>
                <w:sz w:val="26"/>
                <w:szCs w:val="26"/>
              </w:rPr>
            </w:pPr>
          </w:p>
          <w:p w14:paraId="191993C2">
            <w:pPr>
              <w:widowControl w:val="0"/>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5. Nhấn nút "Lưu".</w:t>
            </w:r>
          </w:p>
          <w:p w14:paraId="0546319A">
            <w:pPr>
              <w:widowControl w:val="0"/>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6. Giao diện được làm mới, nhiệm vụ vừa tạo xuất hiện trong danh sách.</w:t>
            </w:r>
          </w:p>
        </w:tc>
      </w:tr>
      <w:tr w14:paraId="3E2C36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4C37A1AC">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Sự kiện phụ </w:t>
            </w:r>
          </w:p>
        </w:tc>
        <w:tc>
          <w:tcPr>
            <w:tcW w:w="2500" w:type="pct"/>
            <w:tcMar>
              <w:top w:w="100" w:type="dxa"/>
              <w:left w:w="100" w:type="dxa"/>
              <w:bottom w:w="100" w:type="dxa"/>
              <w:right w:w="100" w:type="dxa"/>
            </w:tcMar>
          </w:tcPr>
          <w:p w14:paraId="0D422904">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Nếu API Google bị nghẽn mạng (lỗi 503) hoặc quá tải, hệ thống báo lỗi bằng Javascript alert để người dùng thử lại hoặc tự nhập thủ công. Nhấn nút "Hủy" hoặc dấu "X", tắt hộp thoại form nhập. </w:t>
            </w:r>
          </w:p>
        </w:tc>
      </w:tr>
    </w:tbl>
    <w:p w14:paraId="413960FC">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Bảng 3.6. Đặc tả Usecase Thêm nhiệm vụ mới (Tích hợp AI) </w:t>
      </w:r>
    </w:p>
    <w:p w14:paraId="514A85DA">
      <w:pPr>
        <w:rPr>
          <w:rFonts w:ascii="Times New Roman" w:hAnsi="Times New Roman" w:eastAsia="Times New Roman" w:cs="Times New Roman"/>
          <w:sz w:val="26"/>
          <w:szCs w:val="26"/>
        </w:rPr>
      </w:pPr>
    </w:p>
    <w:p w14:paraId="32FDE206">
      <w:pPr>
        <w:rPr>
          <w:rFonts w:ascii="Times New Roman" w:hAnsi="Times New Roman" w:eastAsia="Times New Roman" w:cs="Times New Roman"/>
          <w:sz w:val="26"/>
          <w:szCs w:val="26"/>
        </w:rPr>
      </w:pPr>
      <w:r>
        <w:rPr>
          <w:rFonts w:ascii="Times New Roman" w:hAnsi="Times New Roman" w:eastAsia="Times New Roman" w:cs="Times New Roman"/>
          <w:sz w:val="26"/>
          <w:szCs w:val="26"/>
        </w:rPr>
        <w:t>Đặc tả Usecase Cập nhật trạng thái công việc</w:t>
      </w:r>
    </w:p>
    <w:tbl>
      <w:tblPr>
        <w:tblStyle w:val="50"/>
        <w:tblW w:w="4998"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100" w:type="dxa"/>
          <w:left w:w="100" w:type="dxa"/>
          <w:bottom w:w="100" w:type="dxa"/>
          <w:right w:w="100" w:type="dxa"/>
        </w:tblCellMar>
      </w:tblPr>
      <w:tblGrid>
        <w:gridCol w:w="4799"/>
        <w:gridCol w:w="4802"/>
      </w:tblGrid>
      <w:tr w14:paraId="097692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99" w:type="pct"/>
            <w:tcMar>
              <w:top w:w="100" w:type="dxa"/>
              <w:left w:w="100" w:type="dxa"/>
              <w:bottom w:w="100" w:type="dxa"/>
              <w:right w:w="100" w:type="dxa"/>
            </w:tcMar>
          </w:tcPr>
          <w:p w14:paraId="50D4D440">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Thành phần</w:t>
            </w:r>
          </w:p>
        </w:tc>
        <w:tc>
          <w:tcPr>
            <w:tcW w:w="2500" w:type="pct"/>
            <w:tcMar>
              <w:top w:w="100" w:type="dxa"/>
              <w:left w:w="100" w:type="dxa"/>
              <w:bottom w:w="100" w:type="dxa"/>
              <w:right w:w="100" w:type="dxa"/>
            </w:tcMar>
          </w:tcPr>
          <w:p w14:paraId="0FDF6D73">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 tả</w:t>
            </w:r>
          </w:p>
        </w:tc>
      </w:tr>
      <w:tr w14:paraId="302957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99" w:type="pct"/>
            <w:tcMar>
              <w:top w:w="100" w:type="dxa"/>
              <w:left w:w="100" w:type="dxa"/>
              <w:bottom w:w="100" w:type="dxa"/>
              <w:right w:w="100" w:type="dxa"/>
            </w:tcMar>
          </w:tcPr>
          <w:p w14:paraId="24D44616">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USECASE </w:t>
            </w:r>
          </w:p>
        </w:tc>
        <w:tc>
          <w:tcPr>
            <w:tcW w:w="2500" w:type="pct"/>
            <w:tcMar>
              <w:top w:w="100" w:type="dxa"/>
              <w:left w:w="100" w:type="dxa"/>
              <w:bottom w:w="100" w:type="dxa"/>
              <w:right w:w="100" w:type="dxa"/>
            </w:tcMar>
          </w:tcPr>
          <w:p w14:paraId="7E91885D">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Cập nhật tiến độ </w:t>
            </w:r>
          </w:p>
        </w:tc>
      </w:tr>
      <w:tr w14:paraId="5CEE65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99" w:type="pct"/>
            <w:tcMar>
              <w:top w:w="100" w:type="dxa"/>
              <w:left w:w="100" w:type="dxa"/>
              <w:bottom w:w="100" w:type="dxa"/>
              <w:right w:w="100" w:type="dxa"/>
            </w:tcMar>
          </w:tcPr>
          <w:p w14:paraId="3D1B96EB">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Mô tả </w:t>
            </w:r>
          </w:p>
        </w:tc>
        <w:tc>
          <w:tcPr>
            <w:tcW w:w="2500" w:type="pct"/>
            <w:tcMar>
              <w:top w:w="100" w:type="dxa"/>
              <w:left w:w="100" w:type="dxa"/>
              <w:bottom w:w="100" w:type="dxa"/>
              <w:right w:w="100" w:type="dxa"/>
            </w:tcMar>
          </w:tcPr>
          <w:p w14:paraId="6679779B">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Cho phép người dùng báo cáo tiến độ công việc bằng cách chuyển đổi trạng thái. </w:t>
            </w:r>
          </w:p>
        </w:tc>
      </w:tr>
      <w:tr w14:paraId="1C07F2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99" w:type="pct"/>
            <w:tcMar>
              <w:top w:w="100" w:type="dxa"/>
              <w:left w:w="100" w:type="dxa"/>
              <w:bottom w:w="100" w:type="dxa"/>
              <w:right w:w="100" w:type="dxa"/>
            </w:tcMar>
          </w:tcPr>
          <w:p w14:paraId="40A690B7">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Tác nhân </w:t>
            </w:r>
          </w:p>
        </w:tc>
        <w:tc>
          <w:tcPr>
            <w:tcW w:w="2500" w:type="pct"/>
            <w:tcMar>
              <w:top w:w="100" w:type="dxa"/>
              <w:left w:w="100" w:type="dxa"/>
              <w:bottom w:w="100" w:type="dxa"/>
              <w:right w:w="100" w:type="dxa"/>
            </w:tcMar>
          </w:tcPr>
          <w:p w14:paraId="510A87C8">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Leader, Member </w:t>
            </w:r>
          </w:p>
        </w:tc>
      </w:tr>
      <w:tr w14:paraId="29D0D0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99" w:type="pct"/>
            <w:tcMar>
              <w:top w:w="100" w:type="dxa"/>
              <w:left w:w="100" w:type="dxa"/>
              <w:bottom w:w="100" w:type="dxa"/>
              <w:right w:w="100" w:type="dxa"/>
            </w:tcMar>
          </w:tcPr>
          <w:p w14:paraId="77F0DE77">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Điều kiện chính </w:t>
            </w:r>
          </w:p>
        </w:tc>
        <w:tc>
          <w:tcPr>
            <w:tcW w:w="2500" w:type="pct"/>
            <w:tcMar>
              <w:top w:w="100" w:type="dxa"/>
              <w:left w:w="100" w:type="dxa"/>
              <w:bottom w:w="100" w:type="dxa"/>
              <w:right w:w="100" w:type="dxa"/>
            </w:tcMar>
          </w:tcPr>
          <w:p w14:paraId="6E9373DD">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vào bảng danh sách nhiệm vụ được giao. </w:t>
            </w:r>
          </w:p>
        </w:tc>
      </w:tr>
      <w:tr w14:paraId="222FCF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99" w:type="pct"/>
            <w:tcMar>
              <w:top w:w="100" w:type="dxa"/>
              <w:left w:w="100" w:type="dxa"/>
              <w:bottom w:w="100" w:type="dxa"/>
              <w:right w:w="100" w:type="dxa"/>
            </w:tcMar>
          </w:tcPr>
          <w:p w14:paraId="4AD062E3">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Điều kiện trước </w:t>
            </w:r>
          </w:p>
        </w:tc>
        <w:tc>
          <w:tcPr>
            <w:tcW w:w="2500" w:type="pct"/>
            <w:tcMar>
              <w:top w:w="100" w:type="dxa"/>
              <w:left w:w="100" w:type="dxa"/>
              <w:bottom w:w="100" w:type="dxa"/>
              <w:right w:w="100" w:type="dxa"/>
            </w:tcMar>
          </w:tcPr>
          <w:p w14:paraId="376E6BF1">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Nhiệm vụ đã được khởi tạo và tồn tại trong hệ thống. </w:t>
            </w:r>
          </w:p>
        </w:tc>
      </w:tr>
      <w:tr w14:paraId="2B824E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99" w:type="pct"/>
            <w:tcMar>
              <w:top w:w="100" w:type="dxa"/>
              <w:left w:w="100" w:type="dxa"/>
              <w:bottom w:w="100" w:type="dxa"/>
              <w:right w:w="100" w:type="dxa"/>
            </w:tcMar>
          </w:tcPr>
          <w:p w14:paraId="1F325829">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Sự kiện chính </w:t>
            </w:r>
          </w:p>
        </w:tc>
        <w:tc>
          <w:tcPr>
            <w:tcW w:w="2500" w:type="pct"/>
            <w:tcMar>
              <w:top w:w="100" w:type="dxa"/>
              <w:left w:w="100" w:type="dxa"/>
              <w:bottom w:w="100" w:type="dxa"/>
              <w:right w:w="100" w:type="dxa"/>
            </w:tcMar>
          </w:tcPr>
          <w:p w14:paraId="696CD3AA">
            <w:pPr>
              <w:widowControl w:val="0"/>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 Tại cột thao tác, người dùng nhấp vào một trong các nút: TODO (Cần làm), DOING (Đang làm), DONE (Xong).</w:t>
            </w:r>
          </w:p>
          <w:p w14:paraId="0F01187F">
            <w:pPr>
              <w:widowControl w:val="0"/>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2. Hệ thống ngầm gửi yêu cầu cập nhật xuống Cơ sở dữ liệu.</w:t>
            </w:r>
          </w:p>
          <w:p w14:paraId="38157DA7">
            <w:pPr>
              <w:widowControl w:val="0"/>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3. Huy hiệu (Badge) của công việc đó đổi màu tương ứng với trạng thái mới.</w:t>
            </w:r>
          </w:p>
        </w:tc>
      </w:tr>
    </w:tbl>
    <w:p w14:paraId="4105A97E">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Bảng 3.7. Đặc tả Usecase Cập nhật trạng thái công việc </w:t>
      </w:r>
    </w:p>
    <w:p w14:paraId="114420D7">
      <w:pPr>
        <w:rPr>
          <w:rFonts w:ascii="Times New Roman" w:hAnsi="Times New Roman" w:eastAsia="Times New Roman" w:cs="Times New Roman"/>
          <w:sz w:val="26"/>
          <w:szCs w:val="26"/>
        </w:rPr>
      </w:pPr>
    </w:p>
    <w:p w14:paraId="7DAC9851">
      <w:pPr>
        <w:rPr>
          <w:rFonts w:ascii="Times New Roman" w:hAnsi="Times New Roman" w:eastAsia="Times New Roman" w:cs="Times New Roman"/>
          <w:sz w:val="26"/>
          <w:szCs w:val="26"/>
        </w:rPr>
      </w:pPr>
      <w:r>
        <w:rPr>
          <w:rFonts w:ascii="Times New Roman" w:hAnsi="Times New Roman" w:eastAsia="Times New Roman" w:cs="Times New Roman"/>
          <w:sz w:val="26"/>
          <w:szCs w:val="26"/>
        </w:rPr>
        <w:t>Đặc tả Usecase Xem Thống kê và Biểu đồ</w:t>
      </w:r>
    </w:p>
    <w:tbl>
      <w:tblPr>
        <w:tblStyle w:val="51"/>
        <w:tblW w:w="4998"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100" w:type="dxa"/>
          <w:left w:w="100" w:type="dxa"/>
          <w:bottom w:w="100" w:type="dxa"/>
          <w:right w:w="100" w:type="dxa"/>
        </w:tblCellMar>
      </w:tblPr>
      <w:tblGrid>
        <w:gridCol w:w="4799"/>
        <w:gridCol w:w="4802"/>
      </w:tblGrid>
      <w:tr w14:paraId="50149F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99" w:type="pct"/>
            <w:tcMar>
              <w:top w:w="100" w:type="dxa"/>
              <w:left w:w="100" w:type="dxa"/>
              <w:bottom w:w="100" w:type="dxa"/>
              <w:right w:w="100" w:type="dxa"/>
            </w:tcMar>
          </w:tcPr>
          <w:p w14:paraId="615C4ED0">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Thành phần</w:t>
            </w:r>
          </w:p>
        </w:tc>
        <w:tc>
          <w:tcPr>
            <w:tcW w:w="2500" w:type="pct"/>
            <w:tcMar>
              <w:top w:w="100" w:type="dxa"/>
              <w:left w:w="100" w:type="dxa"/>
              <w:bottom w:w="100" w:type="dxa"/>
              <w:right w:w="100" w:type="dxa"/>
            </w:tcMar>
          </w:tcPr>
          <w:p w14:paraId="2D487747">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 tả</w:t>
            </w:r>
          </w:p>
        </w:tc>
      </w:tr>
      <w:tr w14:paraId="1F4654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99" w:type="pct"/>
            <w:tcMar>
              <w:top w:w="100" w:type="dxa"/>
              <w:left w:w="100" w:type="dxa"/>
              <w:bottom w:w="100" w:type="dxa"/>
              <w:right w:w="100" w:type="dxa"/>
            </w:tcMar>
          </w:tcPr>
          <w:p w14:paraId="424A3B12">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USECASE </w:t>
            </w:r>
          </w:p>
        </w:tc>
        <w:tc>
          <w:tcPr>
            <w:tcW w:w="2500" w:type="pct"/>
            <w:tcMar>
              <w:top w:w="100" w:type="dxa"/>
              <w:left w:w="100" w:type="dxa"/>
              <w:bottom w:w="100" w:type="dxa"/>
              <w:right w:w="100" w:type="dxa"/>
            </w:tcMar>
          </w:tcPr>
          <w:p w14:paraId="34C9080B">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Xem thống kê và biểu đồ </w:t>
            </w:r>
          </w:p>
        </w:tc>
      </w:tr>
      <w:tr w14:paraId="2A5BBD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99" w:type="pct"/>
            <w:tcMar>
              <w:top w:w="100" w:type="dxa"/>
              <w:left w:w="100" w:type="dxa"/>
              <w:bottom w:w="100" w:type="dxa"/>
              <w:right w:w="100" w:type="dxa"/>
            </w:tcMar>
          </w:tcPr>
          <w:p w14:paraId="6813708E">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Mô tả </w:t>
            </w:r>
          </w:p>
        </w:tc>
        <w:tc>
          <w:tcPr>
            <w:tcW w:w="2500" w:type="pct"/>
            <w:tcMar>
              <w:top w:w="100" w:type="dxa"/>
              <w:left w:w="100" w:type="dxa"/>
              <w:bottom w:w="100" w:type="dxa"/>
              <w:right w:w="100" w:type="dxa"/>
            </w:tcMar>
          </w:tcPr>
          <w:p w14:paraId="4CD1DEC3">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Cho phép Quản lý xem bức tranh toàn cảnh về tiến độ công việc qua biểu đồ trực quan và xem chi tiết theo từng trạng thái. </w:t>
            </w:r>
          </w:p>
        </w:tc>
      </w:tr>
      <w:tr w14:paraId="7AD8E3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99" w:type="pct"/>
            <w:tcMar>
              <w:top w:w="100" w:type="dxa"/>
              <w:left w:w="100" w:type="dxa"/>
              <w:bottom w:w="100" w:type="dxa"/>
              <w:right w:w="100" w:type="dxa"/>
            </w:tcMar>
          </w:tcPr>
          <w:p w14:paraId="1C7814FF">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Tác nhân </w:t>
            </w:r>
          </w:p>
        </w:tc>
        <w:tc>
          <w:tcPr>
            <w:tcW w:w="2500" w:type="pct"/>
            <w:tcMar>
              <w:top w:w="100" w:type="dxa"/>
              <w:left w:w="100" w:type="dxa"/>
              <w:bottom w:w="100" w:type="dxa"/>
              <w:right w:w="100" w:type="dxa"/>
            </w:tcMar>
          </w:tcPr>
          <w:p w14:paraId="45CA3ED2">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Leader</w:t>
            </w:r>
          </w:p>
        </w:tc>
      </w:tr>
      <w:tr w14:paraId="432D3A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99" w:type="pct"/>
            <w:tcMar>
              <w:top w:w="100" w:type="dxa"/>
              <w:left w:w="100" w:type="dxa"/>
              <w:bottom w:w="100" w:type="dxa"/>
              <w:right w:w="100" w:type="dxa"/>
            </w:tcMar>
          </w:tcPr>
          <w:p w14:paraId="6D976842">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Điều kiện chính </w:t>
            </w:r>
          </w:p>
        </w:tc>
        <w:tc>
          <w:tcPr>
            <w:tcW w:w="2500" w:type="pct"/>
            <w:tcMar>
              <w:top w:w="100" w:type="dxa"/>
              <w:left w:w="100" w:type="dxa"/>
              <w:bottom w:w="100" w:type="dxa"/>
              <w:right w:w="100" w:type="dxa"/>
            </w:tcMar>
          </w:tcPr>
          <w:p w14:paraId="6487A762">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vào trang Thống kê &amp; Báo cáo từ thanh Sidebar. </w:t>
            </w:r>
          </w:p>
        </w:tc>
      </w:tr>
      <w:tr w14:paraId="1134DA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99" w:type="pct"/>
            <w:tcMar>
              <w:top w:w="100" w:type="dxa"/>
              <w:left w:w="100" w:type="dxa"/>
              <w:bottom w:w="100" w:type="dxa"/>
              <w:right w:w="100" w:type="dxa"/>
            </w:tcMar>
          </w:tcPr>
          <w:p w14:paraId="393319DC">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Điều kiện trước </w:t>
            </w:r>
          </w:p>
        </w:tc>
        <w:tc>
          <w:tcPr>
            <w:tcW w:w="2500" w:type="pct"/>
            <w:tcMar>
              <w:top w:w="100" w:type="dxa"/>
              <w:left w:w="100" w:type="dxa"/>
              <w:bottom w:w="100" w:type="dxa"/>
              <w:right w:w="100" w:type="dxa"/>
            </w:tcMar>
          </w:tcPr>
          <w:p w14:paraId="7873E569">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Người dùng phải có quyền Leader. Hệ thống đã có các bản ghi công việc. </w:t>
            </w:r>
          </w:p>
        </w:tc>
      </w:tr>
      <w:tr w14:paraId="550E1F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99" w:type="pct"/>
            <w:tcMar>
              <w:top w:w="100" w:type="dxa"/>
              <w:left w:w="100" w:type="dxa"/>
              <w:bottom w:w="100" w:type="dxa"/>
              <w:right w:w="100" w:type="dxa"/>
            </w:tcMar>
          </w:tcPr>
          <w:p w14:paraId="33BC40F3">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Sự kiện chính </w:t>
            </w:r>
          </w:p>
        </w:tc>
        <w:tc>
          <w:tcPr>
            <w:tcW w:w="2500" w:type="pct"/>
            <w:tcMar>
              <w:top w:w="100" w:type="dxa"/>
              <w:left w:w="100" w:type="dxa"/>
              <w:bottom w:w="100" w:type="dxa"/>
              <w:right w:w="100" w:type="dxa"/>
            </w:tcMar>
          </w:tcPr>
          <w:p w14:paraId="581471C2">
            <w:pPr>
              <w:widowControl w:val="0"/>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 Hệ thống tính toán và hiển thị 4 thẻ số liệu tổng quan.</w:t>
            </w:r>
          </w:p>
          <w:p w14:paraId="235D0442">
            <w:pPr>
              <w:widowControl w:val="0"/>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2. Thư viện Chart.js tự động vẽ biểu đồ bánh vòng (Doughnut) phân tích tỷ lệ phần trăm.</w:t>
            </w:r>
          </w:p>
          <w:p w14:paraId="42791737">
            <w:pPr>
              <w:widowControl w:val="0"/>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3. Leader nhấp chuột vào một thẻ số liệu bất kỳ (Drill-down).</w:t>
            </w:r>
          </w:p>
          <w:p w14:paraId="3A7C7E82">
            <w:pPr>
              <w:widowControl w:val="0"/>
              <w:spacing w:before="240" w:after="24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4. Một hộp thoại nổi (Modal) hiện ra chứa danh sách các công việc đã được lọc tương ứng với số liệu đó.</w:t>
            </w:r>
          </w:p>
        </w:tc>
      </w:tr>
    </w:tbl>
    <w:p w14:paraId="19E644B4">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Bảng 3.8. Đặc tả Usecase Xem Thống kê và Biểu đồ </w:t>
      </w:r>
    </w:p>
    <w:p w14:paraId="31E66956">
      <w:pPr>
        <w:rPr>
          <w:rFonts w:ascii="Times New Roman" w:hAnsi="Times New Roman" w:eastAsia="Times New Roman" w:cs="Times New Roman"/>
          <w:sz w:val="26"/>
          <w:szCs w:val="26"/>
        </w:rPr>
      </w:pPr>
    </w:p>
    <w:p w14:paraId="6F63C7B4">
      <w:pPr>
        <w:rPr>
          <w:rFonts w:ascii="Times New Roman" w:hAnsi="Times New Roman" w:eastAsia="Times New Roman" w:cs="Times New Roman"/>
          <w:sz w:val="26"/>
          <w:szCs w:val="26"/>
        </w:rPr>
      </w:pPr>
    </w:p>
    <w:p w14:paraId="61F13ED2">
      <w:pPr>
        <w:rPr>
          <w:rFonts w:ascii="Times New Roman" w:hAnsi="Times New Roman" w:eastAsia="Times New Roman" w:cs="Times New Roman"/>
          <w:sz w:val="26"/>
          <w:szCs w:val="26"/>
        </w:rPr>
      </w:pPr>
      <w:r>
        <w:rPr>
          <w:rFonts w:ascii="Times New Roman" w:hAnsi="Times New Roman" w:eastAsia="Times New Roman" w:cs="Times New Roman"/>
          <w:sz w:val="26"/>
          <w:szCs w:val="26"/>
        </w:rPr>
        <w:t>Đặc tả Usecase Xóa dự án/nhiệm vụ (Cảnh báo Smart Confirm)</w:t>
      </w:r>
    </w:p>
    <w:tbl>
      <w:tblPr>
        <w:tblStyle w:val="52"/>
        <w:tblW w:w="4999"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100" w:type="dxa"/>
          <w:left w:w="100" w:type="dxa"/>
          <w:bottom w:w="100" w:type="dxa"/>
          <w:right w:w="100" w:type="dxa"/>
        </w:tblCellMar>
      </w:tblPr>
      <w:tblGrid>
        <w:gridCol w:w="4801"/>
        <w:gridCol w:w="4802"/>
      </w:tblGrid>
      <w:tr w14:paraId="455B06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7F03F6FF">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Thành phần</w:t>
            </w:r>
          </w:p>
        </w:tc>
        <w:tc>
          <w:tcPr>
            <w:tcW w:w="2500" w:type="pct"/>
            <w:tcMar>
              <w:top w:w="100" w:type="dxa"/>
              <w:left w:w="100" w:type="dxa"/>
              <w:bottom w:w="100" w:type="dxa"/>
              <w:right w:w="100" w:type="dxa"/>
            </w:tcMar>
          </w:tcPr>
          <w:p w14:paraId="56278660">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 tả</w:t>
            </w:r>
          </w:p>
        </w:tc>
      </w:tr>
      <w:tr w14:paraId="193D95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50240F86">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USECASE </w:t>
            </w:r>
          </w:p>
        </w:tc>
        <w:tc>
          <w:tcPr>
            <w:tcW w:w="2500" w:type="pct"/>
            <w:tcMar>
              <w:top w:w="100" w:type="dxa"/>
              <w:left w:w="100" w:type="dxa"/>
              <w:bottom w:w="100" w:type="dxa"/>
              <w:right w:w="100" w:type="dxa"/>
            </w:tcMar>
          </w:tcPr>
          <w:p w14:paraId="12747873">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Xóa dự án / Xóa nhiệm vụ </w:t>
            </w:r>
          </w:p>
        </w:tc>
      </w:tr>
      <w:tr w14:paraId="5BF5DE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6A99E1D7">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Mô tả </w:t>
            </w:r>
          </w:p>
        </w:tc>
        <w:tc>
          <w:tcPr>
            <w:tcW w:w="2500" w:type="pct"/>
            <w:tcMar>
              <w:top w:w="100" w:type="dxa"/>
              <w:left w:w="100" w:type="dxa"/>
              <w:bottom w:w="100" w:type="dxa"/>
              <w:right w:w="100" w:type="dxa"/>
            </w:tcMar>
          </w:tcPr>
          <w:p w14:paraId="2C79E93F">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Cho phép Leader dọn dẹp các dữ liệu không còn sử dụng nhưng đảm bảo an toàn tuyệt đối qua hệ thống cảnh báo thông minh. </w:t>
            </w:r>
          </w:p>
        </w:tc>
      </w:tr>
      <w:tr w14:paraId="0FD0EA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0259E282">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Tác nhân </w:t>
            </w:r>
          </w:p>
        </w:tc>
        <w:tc>
          <w:tcPr>
            <w:tcW w:w="2500" w:type="pct"/>
            <w:tcMar>
              <w:top w:w="100" w:type="dxa"/>
              <w:left w:w="100" w:type="dxa"/>
              <w:bottom w:w="100" w:type="dxa"/>
              <w:right w:w="100" w:type="dxa"/>
            </w:tcMar>
          </w:tcPr>
          <w:p w14:paraId="4D534D7F">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Leader</w:t>
            </w:r>
          </w:p>
        </w:tc>
      </w:tr>
      <w:tr w14:paraId="7AB9E9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5CCC1635">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Điều kiện chính </w:t>
            </w:r>
          </w:p>
        </w:tc>
        <w:tc>
          <w:tcPr>
            <w:tcW w:w="2500" w:type="pct"/>
            <w:tcMar>
              <w:top w:w="100" w:type="dxa"/>
              <w:left w:w="100" w:type="dxa"/>
              <w:bottom w:w="100" w:type="dxa"/>
              <w:right w:w="100" w:type="dxa"/>
            </w:tcMar>
          </w:tcPr>
          <w:p w14:paraId="1C7CCC64">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Truy cập vào bảng danh sách dự án hoặc nhiệm vụ, nhấn icon thùng rác. </w:t>
            </w:r>
          </w:p>
        </w:tc>
      </w:tr>
      <w:tr w14:paraId="29C507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49475BE8">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Điều kiện trước </w:t>
            </w:r>
          </w:p>
        </w:tc>
        <w:tc>
          <w:tcPr>
            <w:tcW w:w="2500" w:type="pct"/>
            <w:tcMar>
              <w:top w:w="100" w:type="dxa"/>
              <w:left w:w="100" w:type="dxa"/>
              <w:bottom w:w="100" w:type="dxa"/>
              <w:right w:w="100" w:type="dxa"/>
            </w:tcMar>
          </w:tcPr>
          <w:p w14:paraId="519DB211">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Người dùng đăng nhập với quyền Leader. Đối tượng cần xóa phải tồn tại. </w:t>
            </w:r>
          </w:p>
        </w:tc>
      </w:tr>
      <w:tr w14:paraId="026C66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06B9AA00">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Sự kiện chính </w:t>
            </w:r>
          </w:p>
        </w:tc>
        <w:tc>
          <w:tcPr>
            <w:tcW w:w="2500" w:type="pct"/>
            <w:tcMar>
              <w:top w:w="100" w:type="dxa"/>
              <w:left w:w="100" w:type="dxa"/>
              <w:bottom w:w="100" w:type="dxa"/>
              <w:right w:w="100" w:type="dxa"/>
            </w:tcMar>
          </w:tcPr>
          <w:p w14:paraId="1BBB8297">
            <w:pPr>
              <w:widowControl w:val="0"/>
              <w:spacing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1. Người dùng nhấp vào icon thùng rác.</w:t>
            </w:r>
          </w:p>
          <w:p w14:paraId="038DA45D">
            <w:pPr>
              <w:widowControl w:val="0"/>
              <w:spacing w:before="240" w:after="240" w:line="240" w:lineRule="auto"/>
              <w:rPr>
                <w:rFonts w:ascii="Times New Roman" w:hAnsi="Times New Roman" w:eastAsia="Times New Roman" w:cs="Times New Roman"/>
                <w:sz w:val="26"/>
                <w:szCs w:val="26"/>
              </w:rPr>
            </w:pPr>
          </w:p>
          <w:p w14:paraId="6BE73E87">
            <w:pPr>
              <w:widowControl w:val="0"/>
              <w:spacing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2. Hệ thống kiểm tra tiến độ hiện tại của đối tượng.</w:t>
            </w:r>
          </w:p>
          <w:p w14:paraId="2156AA78">
            <w:pPr>
              <w:widowControl w:val="0"/>
              <w:spacing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3. Nếu đang có nhân sự thực thi, hiển thị cảnh báo: "Công việc đang được thực hiện, bạn có chắc muốn ép xóa?".</w:t>
            </w:r>
          </w:p>
          <w:p w14:paraId="14D686F4">
            <w:pPr>
              <w:widowControl w:val="0"/>
              <w:spacing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4. Chọn "OK" để xác nhận xóa.</w:t>
            </w:r>
          </w:p>
          <w:p w14:paraId="0503EB74">
            <w:pPr>
              <w:widowControl w:val="0"/>
              <w:spacing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5. Cơ sở dữ liệu gỡ bỏ bản ghi và giao diện làm mới danh sách hiển thị.</w:t>
            </w:r>
          </w:p>
        </w:tc>
      </w:tr>
      <w:tr w14:paraId="23CC42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500" w:type="pct"/>
            <w:tcMar>
              <w:top w:w="100" w:type="dxa"/>
              <w:left w:w="100" w:type="dxa"/>
              <w:bottom w:w="100" w:type="dxa"/>
              <w:right w:w="100" w:type="dxa"/>
            </w:tcMar>
          </w:tcPr>
          <w:p w14:paraId="1394FC2A">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Sự kiện phụ </w:t>
            </w:r>
          </w:p>
        </w:tc>
        <w:tc>
          <w:tcPr>
            <w:tcW w:w="2500" w:type="pct"/>
            <w:tcMar>
              <w:top w:w="100" w:type="dxa"/>
              <w:left w:w="100" w:type="dxa"/>
              <w:bottom w:w="100" w:type="dxa"/>
              <w:right w:w="100" w:type="dxa"/>
            </w:tcMar>
          </w:tcPr>
          <w:p w14:paraId="559A8424">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Nhấn nút "Hủy" trên hộp thoại cảnh báo, lệnh xóa bị hủy bỏ. </w:t>
            </w:r>
          </w:p>
        </w:tc>
      </w:tr>
    </w:tbl>
    <w:p w14:paraId="6E1A5866">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Bảng 3.9. Đặc tả Usecase Xóa dự án/nhiệm vụ (Cảnh báo Smart Confirm) </w:t>
      </w:r>
    </w:p>
    <w:p w14:paraId="03BE3BDE">
      <w:pPr>
        <w:pStyle w:val="2"/>
        <w:jc w:val="center"/>
        <w:rPr>
          <w:color w:val="auto"/>
        </w:rPr>
      </w:pPr>
      <w:bookmarkStart w:id="36" w:name="_r9si6ajul5m8" w:colFirst="0" w:colLast="0"/>
      <w:bookmarkEnd w:id="36"/>
      <w:bookmarkStart w:id="37" w:name="_Toc26393"/>
      <w:r>
        <w:rPr>
          <w:rFonts w:ascii="Times New Roman" w:hAnsi="Times New Roman" w:eastAsia="Times New Roman" w:cs="Times New Roman"/>
          <w:b/>
          <w:bCs/>
          <w:color w:val="auto"/>
          <w:sz w:val="30"/>
          <w:szCs w:val="30"/>
        </w:rPr>
        <w:t>CHƯƠNG 4: THIẾT KẾ DỮ LIỆU</w:t>
      </w:r>
      <w:bookmarkEnd w:id="37"/>
      <w:r>
        <w:rPr>
          <w:color w:val="auto"/>
        </w:rPr>
        <w:t xml:space="preserve"> </w:t>
      </w:r>
    </w:p>
    <w:p w14:paraId="340B5C09">
      <w:pPr>
        <w:pStyle w:val="3"/>
        <w:rPr>
          <w:rFonts w:ascii="Times New Roman" w:hAnsi="Times New Roman" w:eastAsia="Times New Roman" w:cs="Times New Roman"/>
          <w:color w:val="auto"/>
          <w:sz w:val="26"/>
          <w:szCs w:val="26"/>
        </w:rPr>
      </w:pPr>
      <w:bookmarkStart w:id="38" w:name="_rvjjbwtf48s" w:colFirst="0" w:colLast="0"/>
      <w:bookmarkEnd w:id="38"/>
      <w:bookmarkStart w:id="39" w:name="_Toc13004"/>
      <w:r>
        <w:rPr>
          <w:rFonts w:ascii="Times New Roman" w:hAnsi="Times New Roman" w:eastAsia="Times New Roman" w:cs="Times New Roman"/>
          <w:color w:val="auto"/>
          <w:sz w:val="26"/>
          <w:szCs w:val="26"/>
        </w:rPr>
        <w:t>4.1. Quan hệ dữ liệu</w:t>
      </w:r>
      <w:bookmarkEnd w:id="39"/>
    </w:p>
    <w:p w14:paraId="32D69B70">
      <w:pPr>
        <w:jc w:val="center"/>
      </w:pPr>
      <w:bookmarkStart w:id="40" w:name="_k2mtbcowhgi" w:colFirst="0" w:colLast="0"/>
      <w:bookmarkEnd w:id="40"/>
      <w:r>
        <w:drawing>
          <wp:inline distT="114300" distB="114300" distL="114300" distR="114300">
            <wp:extent cx="4295775" cy="5210175"/>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12" name="image6.png"/>
                    <pic:cNvPicPr preferRelativeResize="0"/>
                  </pic:nvPicPr>
                  <pic:blipFill>
                    <a:blip r:embed="rId14"/>
                    <a:srcRect/>
                    <a:stretch>
                      <a:fillRect/>
                    </a:stretch>
                  </pic:blipFill>
                  <pic:spPr>
                    <a:xfrm>
                      <a:off x="0" y="0"/>
                      <a:ext cx="4295775" cy="5210175"/>
                    </a:xfrm>
                    <a:prstGeom prst="rect">
                      <a:avLst/>
                    </a:prstGeom>
                  </pic:spPr>
                </pic:pic>
              </a:graphicData>
            </a:graphic>
          </wp:inline>
        </w:drawing>
      </w:r>
    </w:p>
    <w:p w14:paraId="6E15ED2E">
      <w:pPr>
        <w:pStyle w:val="13"/>
        <w:jc w:val="center"/>
        <w:rPr>
          <w:rFonts w:ascii="Times New Roman" w:hAnsi="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bookmarkStart w:id="41" w:name="_Toc17620"/>
      <w:r>
        <w:rPr>
          <w:rFonts w:ascii="Times New Roman" w:hAnsi="Times New Roman" w:cs="Times New Roman"/>
          <w:sz w:val="26"/>
          <w:szCs w:val="26"/>
          <w:lang w:val="en-US"/>
        </w:rPr>
        <w:t>: Cơ Sở Dữ Liệu</w:t>
      </w:r>
      <w:bookmarkEnd w:id="41"/>
    </w:p>
    <w:p w14:paraId="5A38E137">
      <w:pPr>
        <w:jc w:val="center"/>
      </w:pPr>
      <w:r>
        <w:t xml:space="preserve"> </w:t>
      </w:r>
    </w:p>
    <w:p w14:paraId="5324DD36">
      <w:pPr>
        <w:spacing w:before="240" w:after="240"/>
        <w:jc w:val="center"/>
        <w:rPr>
          <w:b/>
          <w:bCs/>
        </w:rPr>
      </w:pPr>
    </w:p>
    <w:p w14:paraId="48473F7A">
      <w:pPr>
        <w:pStyle w:val="3"/>
        <w:rPr>
          <w:rFonts w:ascii="Times New Roman" w:hAnsi="Times New Roman" w:eastAsia="Times New Roman" w:cs="Times New Roman"/>
          <w:color w:val="auto"/>
          <w:sz w:val="26"/>
          <w:szCs w:val="26"/>
        </w:rPr>
      </w:pPr>
      <w:bookmarkStart w:id="42" w:name="_gczezvhg9ypc" w:colFirst="0" w:colLast="0"/>
      <w:bookmarkEnd w:id="42"/>
      <w:bookmarkStart w:id="43" w:name="_Toc32506"/>
      <w:r>
        <w:rPr>
          <w:rFonts w:ascii="Times New Roman" w:hAnsi="Times New Roman" w:eastAsia="Times New Roman" w:cs="Times New Roman"/>
          <w:color w:val="auto"/>
          <w:sz w:val="26"/>
          <w:szCs w:val="26"/>
        </w:rPr>
        <w:t>4.2. Mô tả các bảng dữ liệu</w:t>
      </w:r>
      <w:bookmarkEnd w:id="43"/>
    </w:p>
    <w:p w14:paraId="6EA28A69">
      <w:pPr>
        <w:numPr>
          <w:numId w:val="0"/>
        </w:numPr>
        <w:rPr>
          <w:rFonts w:ascii="Times New Roman" w:hAnsi="Times New Roman" w:eastAsia="Times New Roman" w:cs="Times New Roman"/>
          <w:sz w:val="26"/>
          <w:szCs w:val="26"/>
        </w:rPr>
      </w:pPr>
      <w:r>
        <w:rPr>
          <w:rFonts w:ascii="Times New Roman" w:hAnsi="Times New Roman" w:eastAsia="Times New Roman" w:cs="Times New Roman"/>
          <w:sz w:val="26"/>
          <w:szCs w:val="26"/>
        </w:rPr>
        <w:t>Bảng người dùng</w:t>
      </w:r>
    </w:p>
    <w:tbl>
      <w:tblPr>
        <w:tblStyle w:val="53"/>
        <w:tblW w:w="4997"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100" w:type="dxa"/>
          <w:left w:w="100" w:type="dxa"/>
          <w:bottom w:w="100" w:type="dxa"/>
          <w:right w:w="100" w:type="dxa"/>
        </w:tblCellMar>
      </w:tblPr>
      <w:tblGrid>
        <w:gridCol w:w="1919"/>
        <w:gridCol w:w="1920"/>
        <w:gridCol w:w="1920"/>
        <w:gridCol w:w="1920"/>
        <w:gridCol w:w="1920"/>
      </w:tblGrid>
      <w:tr w14:paraId="64194B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6CA4C578">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cột </w:t>
            </w:r>
          </w:p>
        </w:tc>
        <w:tc>
          <w:tcPr>
            <w:tcW w:w="1000" w:type="pct"/>
            <w:tcMar>
              <w:top w:w="100" w:type="dxa"/>
              <w:left w:w="100" w:type="dxa"/>
              <w:bottom w:w="100" w:type="dxa"/>
              <w:right w:w="100" w:type="dxa"/>
            </w:tcMar>
          </w:tcPr>
          <w:p w14:paraId="08387905">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Kiểu dữ liệu </w:t>
            </w:r>
          </w:p>
        </w:tc>
        <w:tc>
          <w:tcPr>
            <w:tcW w:w="1000" w:type="pct"/>
            <w:tcMar>
              <w:top w:w="100" w:type="dxa"/>
              <w:left w:w="100" w:type="dxa"/>
              <w:bottom w:w="100" w:type="dxa"/>
              <w:right w:w="100" w:type="dxa"/>
            </w:tcMar>
          </w:tcPr>
          <w:p w14:paraId="798761FF">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Độ rộng </w:t>
            </w:r>
          </w:p>
        </w:tc>
        <w:tc>
          <w:tcPr>
            <w:tcW w:w="1000" w:type="pct"/>
            <w:tcMar>
              <w:top w:w="100" w:type="dxa"/>
              <w:left w:w="100" w:type="dxa"/>
              <w:bottom w:w="100" w:type="dxa"/>
              <w:right w:w="100" w:type="dxa"/>
            </w:tcMar>
          </w:tcPr>
          <w:p w14:paraId="59C761C8">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Null </w:t>
            </w:r>
          </w:p>
        </w:tc>
        <w:tc>
          <w:tcPr>
            <w:tcW w:w="1000" w:type="pct"/>
            <w:tcMar>
              <w:top w:w="100" w:type="dxa"/>
              <w:left w:w="100" w:type="dxa"/>
              <w:bottom w:w="100" w:type="dxa"/>
              <w:right w:w="100" w:type="dxa"/>
            </w:tcMar>
          </w:tcPr>
          <w:p w14:paraId="50FF1018">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Ghi chú</w:t>
            </w:r>
          </w:p>
        </w:tc>
      </w:tr>
      <w:tr w14:paraId="271483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397CC9B7">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id</w:t>
            </w:r>
          </w:p>
        </w:tc>
        <w:tc>
          <w:tcPr>
            <w:tcW w:w="1000" w:type="pct"/>
            <w:tcMar>
              <w:top w:w="100" w:type="dxa"/>
              <w:left w:w="100" w:type="dxa"/>
              <w:bottom w:w="100" w:type="dxa"/>
              <w:right w:w="100" w:type="dxa"/>
            </w:tcMar>
          </w:tcPr>
          <w:p w14:paraId="035342B5">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Int </w:t>
            </w:r>
          </w:p>
        </w:tc>
        <w:tc>
          <w:tcPr>
            <w:tcW w:w="1000" w:type="pct"/>
            <w:tcMar>
              <w:top w:w="100" w:type="dxa"/>
              <w:left w:w="100" w:type="dxa"/>
              <w:bottom w:w="100" w:type="dxa"/>
              <w:right w:w="100" w:type="dxa"/>
            </w:tcMar>
          </w:tcPr>
          <w:p w14:paraId="2C32C956">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000" w:type="pct"/>
            <w:tcMar>
              <w:top w:w="100" w:type="dxa"/>
              <w:left w:w="100" w:type="dxa"/>
              <w:bottom w:w="100" w:type="dxa"/>
              <w:right w:w="100" w:type="dxa"/>
            </w:tcMar>
          </w:tcPr>
          <w:p w14:paraId="3362A8D5">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Không</w:t>
            </w:r>
          </w:p>
        </w:tc>
        <w:tc>
          <w:tcPr>
            <w:tcW w:w="1000" w:type="pct"/>
            <w:tcMar>
              <w:top w:w="100" w:type="dxa"/>
              <w:left w:w="100" w:type="dxa"/>
              <w:bottom w:w="100" w:type="dxa"/>
              <w:right w:w="100" w:type="dxa"/>
            </w:tcMar>
          </w:tcPr>
          <w:p w14:paraId="6AF3D3E2">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Khóa chính, tự động tăng </w:t>
            </w:r>
          </w:p>
        </w:tc>
      </w:tr>
      <w:tr w14:paraId="511DAC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5905D62F">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username </w:t>
            </w:r>
          </w:p>
        </w:tc>
        <w:tc>
          <w:tcPr>
            <w:tcW w:w="1000" w:type="pct"/>
            <w:tcMar>
              <w:top w:w="100" w:type="dxa"/>
              <w:left w:w="100" w:type="dxa"/>
              <w:bottom w:w="100" w:type="dxa"/>
              <w:right w:w="100" w:type="dxa"/>
            </w:tcMar>
          </w:tcPr>
          <w:p w14:paraId="4FF6BF9C">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Varchar </w:t>
            </w:r>
          </w:p>
        </w:tc>
        <w:tc>
          <w:tcPr>
            <w:tcW w:w="1000" w:type="pct"/>
            <w:tcMar>
              <w:top w:w="100" w:type="dxa"/>
              <w:left w:w="100" w:type="dxa"/>
              <w:bottom w:w="100" w:type="dxa"/>
              <w:right w:w="100" w:type="dxa"/>
            </w:tcMar>
          </w:tcPr>
          <w:p w14:paraId="4821AB26">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255</w:t>
            </w:r>
          </w:p>
        </w:tc>
        <w:tc>
          <w:tcPr>
            <w:tcW w:w="1000" w:type="pct"/>
            <w:tcMar>
              <w:top w:w="100" w:type="dxa"/>
              <w:left w:w="100" w:type="dxa"/>
              <w:bottom w:w="100" w:type="dxa"/>
              <w:right w:w="100" w:type="dxa"/>
            </w:tcMar>
          </w:tcPr>
          <w:p w14:paraId="4EAFA4B9">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000" w:type="pct"/>
            <w:tcMar>
              <w:top w:w="100" w:type="dxa"/>
              <w:left w:w="100" w:type="dxa"/>
              <w:bottom w:w="100" w:type="dxa"/>
              <w:right w:w="100" w:type="dxa"/>
            </w:tcMar>
          </w:tcPr>
          <w:p w14:paraId="434F37D5">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đăng nhập vào hệ thống </w:t>
            </w:r>
          </w:p>
        </w:tc>
      </w:tr>
      <w:tr w14:paraId="6C3264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7A5EB8CD">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password </w:t>
            </w:r>
          </w:p>
        </w:tc>
        <w:tc>
          <w:tcPr>
            <w:tcW w:w="1000" w:type="pct"/>
            <w:tcMar>
              <w:top w:w="100" w:type="dxa"/>
              <w:left w:w="100" w:type="dxa"/>
              <w:bottom w:w="100" w:type="dxa"/>
              <w:right w:w="100" w:type="dxa"/>
            </w:tcMar>
          </w:tcPr>
          <w:p w14:paraId="1EE48C42">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Varchar </w:t>
            </w:r>
          </w:p>
        </w:tc>
        <w:tc>
          <w:tcPr>
            <w:tcW w:w="1000" w:type="pct"/>
            <w:tcMar>
              <w:top w:w="100" w:type="dxa"/>
              <w:left w:w="100" w:type="dxa"/>
              <w:bottom w:w="100" w:type="dxa"/>
              <w:right w:w="100" w:type="dxa"/>
            </w:tcMar>
          </w:tcPr>
          <w:p w14:paraId="40E57626">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255</w:t>
            </w:r>
          </w:p>
        </w:tc>
        <w:tc>
          <w:tcPr>
            <w:tcW w:w="1000" w:type="pct"/>
            <w:tcMar>
              <w:top w:w="100" w:type="dxa"/>
              <w:left w:w="100" w:type="dxa"/>
              <w:bottom w:w="100" w:type="dxa"/>
              <w:right w:w="100" w:type="dxa"/>
            </w:tcMar>
          </w:tcPr>
          <w:p w14:paraId="3DF27628">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000" w:type="pct"/>
            <w:tcMar>
              <w:top w:w="100" w:type="dxa"/>
              <w:left w:w="100" w:type="dxa"/>
              <w:bottom w:w="100" w:type="dxa"/>
              <w:right w:w="100" w:type="dxa"/>
            </w:tcMar>
          </w:tcPr>
          <w:p w14:paraId="19ABBB05">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Mật khẩu truy cập </w:t>
            </w:r>
          </w:p>
        </w:tc>
      </w:tr>
      <w:tr w14:paraId="0D3A2C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643985AF">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ho_ten </w:t>
            </w:r>
          </w:p>
        </w:tc>
        <w:tc>
          <w:tcPr>
            <w:tcW w:w="1000" w:type="pct"/>
            <w:tcMar>
              <w:top w:w="100" w:type="dxa"/>
              <w:left w:w="100" w:type="dxa"/>
              <w:bottom w:w="100" w:type="dxa"/>
              <w:right w:w="100" w:type="dxa"/>
            </w:tcMar>
          </w:tcPr>
          <w:p w14:paraId="0DCA701B">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Varchar </w:t>
            </w:r>
          </w:p>
        </w:tc>
        <w:tc>
          <w:tcPr>
            <w:tcW w:w="1000" w:type="pct"/>
            <w:tcMar>
              <w:top w:w="100" w:type="dxa"/>
              <w:left w:w="100" w:type="dxa"/>
              <w:bottom w:w="100" w:type="dxa"/>
              <w:right w:w="100" w:type="dxa"/>
            </w:tcMar>
          </w:tcPr>
          <w:p w14:paraId="2A3B7402">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255</w:t>
            </w:r>
          </w:p>
        </w:tc>
        <w:tc>
          <w:tcPr>
            <w:tcW w:w="1000" w:type="pct"/>
            <w:tcMar>
              <w:top w:w="100" w:type="dxa"/>
              <w:left w:w="100" w:type="dxa"/>
              <w:bottom w:w="100" w:type="dxa"/>
              <w:right w:w="100" w:type="dxa"/>
            </w:tcMar>
          </w:tcPr>
          <w:p w14:paraId="45DE2D0B">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000" w:type="pct"/>
            <w:tcMar>
              <w:top w:w="100" w:type="dxa"/>
              <w:left w:w="100" w:type="dxa"/>
              <w:bottom w:w="100" w:type="dxa"/>
              <w:right w:w="100" w:type="dxa"/>
            </w:tcMar>
          </w:tcPr>
          <w:p w14:paraId="7772E14D">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Họ và tên hiển thị </w:t>
            </w:r>
          </w:p>
        </w:tc>
      </w:tr>
      <w:tr w14:paraId="329798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0BD5889F">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vai_tro </w:t>
            </w:r>
          </w:p>
        </w:tc>
        <w:tc>
          <w:tcPr>
            <w:tcW w:w="1000" w:type="pct"/>
            <w:tcMar>
              <w:top w:w="100" w:type="dxa"/>
              <w:left w:w="100" w:type="dxa"/>
              <w:bottom w:w="100" w:type="dxa"/>
              <w:right w:w="100" w:type="dxa"/>
            </w:tcMar>
          </w:tcPr>
          <w:p w14:paraId="19E6EE91">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Varchar </w:t>
            </w:r>
          </w:p>
        </w:tc>
        <w:tc>
          <w:tcPr>
            <w:tcW w:w="1000" w:type="pct"/>
            <w:tcMar>
              <w:top w:w="100" w:type="dxa"/>
              <w:left w:w="100" w:type="dxa"/>
              <w:bottom w:w="100" w:type="dxa"/>
              <w:right w:w="100" w:type="dxa"/>
            </w:tcMar>
          </w:tcPr>
          <w:p w14:paraId="4B5AE9FF">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255</w:t>
            </w:r>
          </w:p>
        </w:tc>
        <w:tc>
          <w:tcPr>
            <w:tcW w:w="1000" w:type="pct"/>
            <w:tcMar>
              <w:top w:w="100" w:type="dxa"/>
              <w:left w:w="100" w:type="dxa"/>
              <w:bottom w:w="100" w:type="dxa"/>
              <w:right w:w="100" w:type="dxa"/>
            </w:tcMar>
          </w:tcPr>
          <w:p w14:paraId="79CFB3C0">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000" w:type="pct"/>
            <w:tcMar>
              <w:top w:w="100" w:type="dxa"/>
              <w:left w:w="100" w:type="dxa"/>
              <w:bottom w:w="100" w:type="dxa"/>
              <w:right w:w="100" w:type="dxa"/>
            </w:tcMar>
          </w:tcPr>
          <w:p w14:paraId="302FBDF8">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Quyền hạn (LEADER / MEMBER) </w:t>
            </w:r>
          </w:p>
        </w:tc>
      </w:tr>
    </w:tbl>
    <w:p w14:paraId="7CB8C230">
      <w:pPr>
        <w:rPr>
          <w:rFonts w:ascii="Times New Roman" w:hAnsi="Times New Roman" w:eastAsia="Times New Roman" w:cs="Times New Roman"/>
          <w:b/>
          <w:bCs/>
          <w:sz w:val="26"/>
          <w:szCs w:val="26"/>
        </w:rPr>
      </w:pPr>
    </w:p>
    <w:p w14:paraId="00F4DC62">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Mô tả:</w:t>
      </w:r>
      <w:r>
        <w:rPr>
          <w:rFonts w:ascii="Times New Roman" w:hAnsi="Times New Roman" w:eastAsia="Times New Roman" w:cs="Times New Roman"/>
          <w:sz w:val="26"/>
          <w:szCs w:val="26"/>
        </w:rPr>
        <w:t xml:space="preserve"> Bảng này lưu trữ toàn bộ thông tin định danh và phân quyền của các cá nhân trong tổ chức. Cột vai_tro quyết định người dùng đó có được phép truy cập vào các trang quản trị, thống kê hay không. </w:t>
      </w:r>
    </w:p>
    <w:p w14:paraId="4CB754D9">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Bảng dự án</w:t>
      </w:r>
    </w:p>
    <w:tbl>
      <w:tblPr>
        <w:tblStyle w:val="54"/>
        <w:tblW w:w="4997"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100" w:type="dxa"/>
          <w:left w:w="100" w:type="dxa"/>
          <w:bottom w:w="100" w:type="dxa"/>
          <w:right w:w="100" w:type="dxa"/>
        </w:tblCellMar>
      </w:tblPr>
      <w:tblGrid>
        <w:gridCol w:w="1919"/>
        <w:gridCol w:w="1920"/>
        <w:gridCol w:w="1920"/>
        <w:gridCol w:w="1920"/>
        <w:gridCol w:w="1920"/>
      </w:tblGrid>
      <w:tr w14:paraId="774958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303ED9FB">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cột </w:t>
            </w:r>
          </w:p>
        </w:tc>
        <w:tc>
          <w:tcPr>
            <w:tcW w:w="1000" w:type="pct"/>
            <w:tcMar>
              <w:top w:w="100" w:type="dxa"/>
              <w:left w:w="100" w:type="dxa"/>
              <w:bottom w:w="100" w:type="dxa"/>
              <w:right w:w="100" w:type="dxa"/>
            </w:tcMar>
          </w:tcPr>
          <w:p w14:paraId="763D4C9E">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Kiểu dữ liệu </w:t>
            </w:r>
          </w:p>
        </w:tc>
        <w:tc>
          <w:tcPr>
            <w:tcW w:w="1000" w:type="pct"/>
            <w:tcMar>
              <w:top w:w="100" w:type="dxa"/>
              <w:left w:w="100" w:type="dxa"/>
              <w:bottom w:w="100" w:type="dxa"/>
              <w:right w:w="100" w:type="dxa"/>
            </w:tcMar>
          </w:tcPr>
          <w:p w14:paraId="28B152D2">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Độ rộng </w:t>
            </w:r>
          </w:p>
        </w:tc>
        <w:tc>
          <w:tcPr>
            <w:tcW w:w="1000" w:type="pct"/>
            <w:tcMar>
              <w:top w:w="100" w:type="dxa"/>
              <w:left w:w="100" w:type="dxa"/>
              <w:bottom w:w="100" w:type="dxa"/>
              <w:right w:w="100" w:type="dxa"/>
            </w:tcMar>
          </w:tcPr>
          <w:p w14:paraId="35C2FADC">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Null </w:t>
            </w:r>
          </w:p>
        </w:tc>
        <w:tc>
          <w:tcPr>
            <w:tcW w:w="1000" w:type="pct"/>
            <w:tcMar>
              <w:top w:w="100" w:type="dxa"/>
              <w:left w:w="100" w:type="dxa"/>
              <w:bottom w:w="100" w:type="dxa"/>
              <w:right w:w="100" w:type="dxa"/>
            </w:tcMar>
          </w:tcPr>
          <w:p w14:paraId="141EA915">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Ghi chú</w:t>
            </w:r>
          </w:p>
        </w:tc>
      </w:tr>
      <w:tr w14:paraId="62D5BE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53CE7637">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id</w:t>
            </w:r>
          </w:p>
        </w:tc>
        <w:tc>
          <w:tcPr>
            <w:tcW w:w="1000" w:type="pct"/>
            <w:tcMar>
              <w:top w:w="100" w:type="dxa"/>
              <w:left w:w="100" w:type="dxa"/>
              <w:bottom w:w="100" w:type="dxa"/>
              <w:right w:w="100" w:type="dxa"/>
            </w:tcMar>
          </w:tcPr>
          <w:p w14:paraId="329A04CE">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Int </w:t>
            </w:r>
          </w:p>
        </w:tc>
        <w:tc>
          <w:tcPr>
            <w:tcW w:w="1000" w:type="pct"/>
            <w:tcMar>
              <w:top w:w="100" w:type="dxa"/>
              <w:left w:w="100" w:type="dxa"/>
              <w:bottom w:w="100" w:type="dxa"/>
              <w:right w:w="100" w:type="dxa"/>
            </w:tcMar>
          </w:tcPr>
          <w:p w14:paraId="59B73118">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000" w:type="pct"/>
            <w:tcMar>
              <w:top w:w="100" w:type="dxa"/>
              <w:left w:w="100" w:type="dxa"/>
              <w:bottom w:w="100" w:type="dxa"/>
              <w:right w:w="100" w:type="dxa"/>
            </w:tcMar>
          </w:tcPr>
          <w:p w14:paraId="63E352E3">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Không</w:t>
            </w:r>
          </w:p>
        </w:tc>
        <w:tc>
          <w:tcPr>
            <w:tcW w:w="1000" w:type="pct"/>
            <w:tcMar>
              <w:top w:w="100" w:type="dxa"/>
              <w:left w:w="100" w:type="dxa"/>
              <w:bottom w:w="100" w:type="dxa"/>
              <w:right w:w="100" w:type="dxa"/>
            </w:tcMar>
          </w:tcPr>
          <w:p w14:paraId="22EFC142">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Khóa chính, tự động tăng </w:t>
            </w:r>
          </w:p>
        </w:tc>
      </w:tr>
      <w:tr w14:paraId="74ECFD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3D0B05B5">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ten_du_an </w:t>
            </w:r>
          </w:p>
        </w:tc>
        <w:tc>
          <w:tcPr>
            <w:tcW w:w="1000" w:type="pct"/>
            <w:tcMar>
              <w:top w:w="100" w:type="dxa"/>
              <w:left w:w="100" w:type="dxa"/>
              <w:bottom w:w="100" w:type="dxa"/>
              <w:right w:w="100" w:type="dxa"/>
            </w:tcMar>
          </w:tcPr>
          <w:p w14:paraId="6AE6C8A4">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Varchar </w:t>
            </w:r>
          </w:p>
        </w:tc>
        <w:tc>
          <w:tcPr>
            <w:tcW w:w="1000" w:type="pct"/>
            <w:tcMar>
              <w:top w:w="100" w:type="dxa"/>
              <w:left w:w="100" w:type="dxa"/>
              <w:bottom w:w="100" w:type="dxa"/>
              <w:right w:w="100" w:type="dxa"/>
            </w:tcMar>
          </w:tcPr>
          <w:p w14:paraId="32AC3E41">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255</w:t>
            </w:r>
          </w:p>
        </w:tc>
        <w:tc>
          <w:tcPr>
            <w:tcW w:w="1000" w:type="pct"/>
            <w:tcMar>
              <w:top w:w="100" w:type="dxa"/>
              <w:left w:w="100" w:type="dxa"/>
              <w:bottom w:w="100" w:type="dxa"/>
              <w:right w:w="100" w:type="dxa"/>
            </w:tcMar>
          </w:tcPr>
          <w:p w14:paraId="14DD1510">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000" w:type="pct"/>
            <w:tcMar>
              <w:top w:w="100" w:type="dxa"/>
              <w:left w:w="100" w:type="dxa"/>
              <w:bottom w:w="100" w:type="dxa"/>
              <w:right w:w="100" w:type="dxa"/>
            </w:tcMar>
          </w:tcPr>
          <w:p w14:paraId="007DCB4D">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gọi của dự án </w:t>
            </w:r>
          </w:p>
        </w:tc>
      </w:tr>
      <w:tr w14:paraId="3ED7A8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42BA5828">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mo_ta </w:t>
            </w:r>
          </w:p>
        </w:tc>
        <w:tc>
          <w:tcPr>
            <w:tcW w:w="1000" w:type="pct"/>
            <w:tcMar>
              <w:top w:w="100" w:type="dxa"/>
              <w:left w:w="100" w:type="dxa"/>
              <w:bottom w:w="100" w:type="dxa"/>
              <w:right w:w="100" w:type="dxa"/>
            </w:tcMar>
          </w:tcPr>
          <w:p w14:paraId="01D4D89E">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Varchar </w:t>
            </w:r>
          </w:p>
        </w:tc>
        <w:tc>
          <w:tcPr>
            <w:tcW w:w="1000" w:type="pct"/>
            <w:tcMar>
              <w:top w:w="100" w:type="dxa"/>
              <w:left w:w="100" w:type="dxa"/>
              <w:bottom w:w="100" w:type="dxa"/>
              <w:right w:w="100" w:type="dxa"/>
            </w:tcMar>
          </w:tcPr>
          <w:p w14:paraId="5D86CFF5">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255</w:t>
            </w:r>
          </w:p>
        </w:tc>
        <w:tc>
          <w:tcPr>
            <w:tcW w:w="1000" w:type="pct"/>
            <w:tcMar>
              <w:top w:w="100" w:type="dxa"/>
              <w:left w:w="100" w:type="dxa"/>
              <w:bottom w:w="100" w:type="dxa"/>
              <w:right w:w="100" w:type="dxa"/>
            </w:tcMar>
          </w:tcPr>
          <w:p w14:paraId="17E4CA71">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000" w:type="pct"/>
            <w:tcMar>
              <w:top w:w="100" w:type="dxa"/>
              <w:left w:w="100" w:type="dxa"/>
              <w:bottom w:w="100" w:type="dxa"/>
              <w:right w:w="100" w:type="dxa"/>
            </w:tcMar>
          </w:tcPr>
          <w:p w14:paraId="3F3712C3">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Nội dung khái quát dự án </w:t>
            </w:r>
          </w:p>
        </w:tc>
      </w:tr>
      <w:tr w14:paraId="22942D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725A5D18">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trang_thai </w:t>
            </w:r>
          </w:p>
        </w:tc>
        <w:tc>
          <w:tcPr>
            <w:tcW w:w="1000" w:type="pct"/>
            <w:tcMar>
              <w:top w:w="100" w:type="dxa"/>
              <w:left w:w="100" w:type="dxa"/>
              <w:bottom w:w="100" w:type="dxa"/>
              <w:right w:w="100" w:type="dxa"/>
            </w:tcMar>
          </w:tcPr>
          <w:p w14:paraId="0FB250C4">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Varchar </w:t>
            </w:r>
          </w:p>
        </w:tc>
        <w:tc>
          <w:tcPr>
            <w:tcW w:w="1000" w:type="pct"/>
            <w:tcMar>
              <w:top w:w="100" w:type="dxa"/>
              <w:left w:w="100" w:type="dxa"/>
              <w:bottom w:w="100" w:type="dxa"/>
              <w:right w:w="100" w:type="dxa"/>
            </w:tcMar>
          </w:tcPr>
          <w:p w14:paraId="46D12A2C">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255</w:t>
            </w:r>
          </w:p>
        </w:tc>
        <w:tc>
          <w:tcPr>
            <w:tcW w:w="1000" w:type="pct"/>
            <w:tcMar>
              <w:top w:w="100" w:type="dxa"/>
              <w:left w:w="100" w:type="dxa"/>
              <w:bottom w:w="100" w:type="dxa"/>
              <w:right w:w="100" w:type="dxa"/>
            </w:tcMar>
          </w:tcPr>
          <w:p w14:paraId="614BB1F3">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000" w:type="pct"/>
            <w:tcMar>
              <w:top w:w="100" w:type="dxa"/>
              <w:left w:w="100" w:type="dxa"/>
              <w:bottom w:w="100" w:type="dxa"/>
              <w:right w:w="100" w:type="dxa"/>
            </w:tcMar>
          </w:tcPr>
          <w:p w14:paraId="2FF69A8F">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Trạng thái (OPEN / CLOSED) </w:t>
            </w:r>
          </w:p>
        </w:tc>
      </w:tr>
    </w:tbl>
    <w:p w14:paraId="2999C1A7">
      <w:pPr>
        <w:rPr>
          <w:rFonts w:ascii="Times New Roman" w:hAnsi="Times New Roman" w:eastAsia="Times New Roman" w:cs="Times New Roman"/>
          <w:sz w:val="26"/>
          <w:szCs w:val="26"/>
        </w:rPr>
      </w:pPr>
    </w:p>
    <w:p w14:paraId="42EDDAAF">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Mô tả:</w:t>
      </w:r>
      <w:r>
        <w:rPr>
          <w:rFonts w:ascii="Times New Roman" w:hAnsi="Times New Roman" w:eastAsia="Times New Roman" w:cs="Times New Roman"/>
          <w:sz w:val="26"/>
          <w:szCs w:val="26"/>
        </w:rPr>
        <w:t xml:space="preserve"> Chứa dữ liệu về các không gian làm việc tổng thể. Trường </w:t>
      </w:r>
      <w:r>
        <w:rPr>
          <w:rFonts w:ascii="Roboto Mono" w:hAnsi="Roboto Mono" w:eastAsia="Roboto Mono" w:cs="Roboto Mono"/>
          <w:color w:val="188038"/>
          <w:sz w:val="26"/>
          <w:szCs w:val="26"/>
        </w:rPr>
        <w:t>mo_ta</w:t>
      </w:r>
      <w:r>
        <w:rPr>
          <w:rFonts w:ascii="Times New Roman" w:hAnsi="Times New Roman" w:eastAsia="Times New Roman" w:cs="Times New Roman"/>
          <w:sz w:val="26"/>
          <w:szCs w:val="26"/>
        </w:rPr>
        <w:t xml:space="preserve"> được sử dụng làm ngữ cảnh (Context) truyền vào cho AI khi khởi tạo các nhiệm vụ con bên trong dự án này. </w:t>
      </w:r>
    </w:p>
    <w:p w14:paraId="39EB43FE">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Bảng nhiệm vụ</w:t>
      </w:r>
    </w:p>
    <w:tbl>
      <w:tblPr>
        <w:tblStyle w:val="55"/>
        <w:tblW w:w="4997"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100" w:type="dxa"/>
          <w:left w:w="100" w:type="dxa"/>
          <w:bottom w:w="100" w:type="dxa"/>
          <w:right w:w="100" w:type="dxa"/>
        </w:tblCellMar>
      </w:tblPr>
      <w:tblGrid>
        <w:gridCol w:w="2280"/>
        <w:gridCol w:w="1506"/>
        <w:gridCol w:w="1506"/>
        <w:gridCol w:w="1507"/>
        <w:gridCol w:w="2800"/>
      </w:tblGrid>
      <w:tr w14:paraId="61BAAC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119C27A4">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cột </w:t>
            </w:r>
          </w:p>
        </w:tc>
        <w:tc>
          <w:tcPr>
            <w:tcW w:w="1000" w:type="pct"/>
            <w:tcMar>
              <w:top w:w="100" w:type="dxa"/>
              <w:left w:w="100" w:type="dxa"/>
              <w:bottom w:w="100" w:type="dxa"/>
              <w:right w:w="100" w:type="dxa"/>
            </w:tcMar>
          </w:tcPr>
          <w:p w14:paraId="2EA9732E">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Kiểu dữ liệu </w:t>
            </w:r>
          </w:p>
        </w:tc>
        <w:tc>
          <w:tcPr>
            <w:tcW w:w="1000" w:type="pct"/>
            <w:tcMar>
              <w:top w:w="100" w:type="dxa"/>
              <w:left w:w="100" w:type="dxa"/>
              <w:bottom w:w="100" w:type="dxa"/>
              <w:right w:w="100" w:type="dxa"/>
            </w:tcMar>
          </w:tcPr>
          <w:p w14:paraId="35B472D2">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Độ rộng </w:t>
            </w:r>
          </w:p>
        </w:tc>
        <w:tc>
          <w:tcPr>
            <w:tcW w:w="1000" w:type="pct"/>
            <w:tcMar>
              <w:top w:w="100" w:type="dxa"/>
              <w:left w:w="100" w:type="dxa"/>
              <w:bottom w:w="100" w:type="dxa"/>
              <w:right w:w="100" w:type="dxa"/>
            </w:tcMar>
          </w:tcPr>
          <w:p w14:paraId="66A5A439">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Null </w:t>
            </w:r>
          </w:p>
        </w:tc>
        <w:tc>
          <w:tcPr>
            <w:tcW w:w="1000" w:type="pct"/>
            <w:tcMar>
              <w:top w:w="100" w:type="dxa"/>
              <w:left w:w="100" w:type="dxa"/>
              <w:bottom w:w="100" w:type="dxa"/>
              <w:right w:w="100" w:type="dxa"/>
            </w:tcMar>
          </w:tcPr>
          <w:p w14:paraId="7B9A18E9">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Ghi chú</w:t>
            </w:r>
          </w:p>
        </w:tc>
      </w:tr>
      <w:tr w14:paraId="6E8519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517EBFB6">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id</w:t>
            </w:r>
          </w:p>
        </w:tc>
        <w:tc>
          <w:tcPr>
            <w:tcW w:w="1000" w:type="pct"/>
            <w:tcMar>
              <w:top w:w="100" w:type="dxa"/>
              <w:left w:w="100" w:type="dxa"/>
              <w:bottom w:w="100" w:type="dxa"/>
              <w:right w:w="100" w:type="dxa"/>
            </w:tcMar>
          </w:tcPr>
          <w:p w14:paraId="068D8DAD">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Int </w:t>
            </w:r>
          </w:p>
        </w:tc>
        <w:tc>
          <w:tcPr>
            <w:tcW w:w="1000" w:type="pct"/>
            <w:tcMar>
              <w:top w:w="100" w:type="dxa"/>
              <w:left w:w="100" w:type="dxa"/>
              <w:bottom w:w="100" w:type="dxa"/>
              <w:right w:w="100" w:type="dxa"/>
            </w:tcMar>
          </w:tcPr>
          <w:p w14:paraId="7F80D02E">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000" w:type="pct"/>
            <w:tcMar>
              <w:top w:w="100" w:type="dxa"/>
              <w:left w:w="100" w:type="dxa"/>
              <w:bottom w:w="100" w:type="dxa"/>
              <w:right w:w="100" w:type="dxa"/>
            </w:tcMar>
          </w:tcPr>
          <w:p w14:paraId="0BBF669B">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Không</w:t>
            </w:r>
          </w:p>
        </w:tc>
        <w:tc>
          <w:tcPr>
            <w:tcW w:w="1000" w:type="pct"/>
            <w:tcMar>
              <w:top w:w="100" w:type="dxa"/>
              <w:left w:w="100" w:type="dxa"/>
              <w:bottom w:w="100" w:type="dxa"/>
              <w:right w:w="100" w:type="dxa"/>
            </w:tcMar>
          </w:tcPr>
          <w:p w14:paraId="48CFFF61">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Khóa chính, tự động tăng </w:t>
            </w:r>
          </w:p>
        </w:tc>
      </w:tr>
      <w:tr w14:paraId="6F351C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032F7D72">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tieu_de </w:t>
            </w:r>
          </w:p>
        </w:tc>
        <w:tc>
          <w:tcPr>
            <w:tcW w:w="1000" w:type="pct"/>
            <w:tcMar>
              <w:top w:w="100" w:type="dxa"/>
              <w:left w:w="100" w:type="dxa"/>
              <w:bottom w:w="100" w:type="dxa"/>
              <w:right w:w="100" w:type="dxa"/>
            </w:tcMar>
          </w:tcPr>
          <w:p w14:paraId="4FEC3855">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Varchar </w:t>
            </w:r>
          </w:p>
        </w:tc>
        <w:tc>
          <w:tcPr>
            <w:tcW w:w="1000" w:type="pct"/>
            <w:tcMar>
              <w:top w:w="100" w:type="dxa"/>
              <w:left w:w="100" w:type="dxa"/>
              <w:bottom w:w="100" w:type="dxa"/>
              <w:right w:w="100" w:type="dxa"/>
            </w:tcMar>
          </w:tcPr>
          <w:p w14:paraId="3439FE62">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255</w:t>
            </w:r>
          </w:p>
        </w:tc>
        <w:tc>
          <w:tcPr>
            <w:tcW w:w="1000" w:type="pct"/>
            <w:tcMar>
              <w:top w:w="100" w:type="dxa"/>
              <w:left w:w="100" w:type="dxa"/>
              <w:bottom w:w="100" w:type="dxa"/>
              <w:right w:w="100" w:type="dxa"/>
            </w:tcMar>
          </w:tcPr>
          <w:p w14:paraId="2FE0B67E">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000" w:type="pct"/>
            <w:tcMar>
              <w:top w:w="100" w:type="dxa"/>
              <w:left w:w="100" w:type="dxa"/>
              <w:bottom w:w="100" w:type="dxa"/>
              <w:right w:w="100" w:type="dxa"/>
            </w:tcMar>
          </w:tcPr>
          <w:p w14:paraId="5AC5BEC9">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công việc ngắn gọn </w:t>
            </w:r>
          </w:p>
        </w:tc>
      </w:tr>
      <w:tr w14:paraId="5C877F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63803D49">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noi_dung </w:t>
            </w:r>
          </w:p>
        </w:tc>
        <w:tc>
          <w:tcPr>
            <w:tcW w:w="1000" w:type="pct"/>
            <w:tcMar>
              <w:top w:w="100" w:type="dxa"/>
              <w:left w:w="100" w:type="dxa"/>
              <w:bottom w:w="100" w:type="dxa"/>
              <w:right w:w="100" w:type="dxa"/>
            </w:tcMar>
          </w:tcPr>
          <w:p w14:paraId="49BBFB27">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Text</w:t>
            </w:r>
          </w:p>
        </w:tc>
        <w:tc>
          <w:tcPr>
            <w:tcW w:w="1000" w:type="pct"/>
            <w:tcMar>
              <w:top w:w="100" w:type="dxa"/>
              <w:left w:w="100" w:type="dxa"/>
              <w:bottom w:w="100" w:type="dxa"/>
              <w:right w:w="100" w:type="dxa"/>
            </w:tcMar>
          </w:tcPr>
          <w:p w14:paraId="4B9ED4A5">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1000" w:type="pct"/>
            <w:tcMar>
              <w:top w:w="100" w:type="dxa"/>
              <w:left w:w="100" w:type="dxa"/>
              <w:bottom w:w="100" w:type="dxa"/>
              <w:right w:w="100" w:type="dxa"/>
            </w:tcMar>
          </w:tcPr>
          <w:p w14:paraId="275090BD">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000" w:type="pct"/>
            <w:tcMar>
              <w:top w:w="100" w:type="dxa"/>
              <w:left w:w="100" w:type="dxa"/>
              <w:bottom w:w="100" w:type="dxa"/>
              <w:right w:w="100" w:type="dxa"/>
            </w:tcMar>
          </w:tcPr>
          <w:p w14:paraId="58CD717C">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Hướng dẫn chi tiết (Có thể do AI sinh) </w:t>
            </w:r>
          </w:p>
        </w:tc>
      </w:tr>
      <w:tr w14:paraId="323698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5526FF72">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deadline </w:t>
            </w:r>
          </w:p>
        </w:tc>
        <w:tc>
          <w:tcPr>
            <w:tcW w:w="1000" w:type="pct"/>
            <w:tcMar>
              <w:top w:w="100" w:type="dxa"/>
              <w:left w:w="100" w:type="dxa"/>
              <w:bottom w:w="100" w:type="dxa"/>
              <w:right w:w="100" w:type="dxa"/>
            </w:tcMar>
          </w:tcPr>
          <w:p w14:paraId="54229C4B">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Date</w:t>
            </w:r>
          </w:p>
        </w:tc>
        <w:tc>
          <w:tcPr>
            <w:tcW w:w="1000" w:type="pct"/>
            <w:tcMar>
              <w:top w:w="100" w:type="dxa"/>
              <w:left w:w="100" w:type="dxa"/>
              <w:bottom w:w="100" w:type="dxa"/>
              <w:right w:w="100" w:type="dxa"/>
            </w:tcMar>
          </w:tcPr>
          <w:p w14:paraId="4ED2C7F4">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1000" w:type="pct"/>
            <w:tcMar>
              <w:top w:w="100" w:type="dxa"/>
              <w:left w:w="100" w:type="dxa"/>
              <w:bottom w:w="100" w:type="dxa"/>
              <w:right w:w="100" w:type="dxa"/>
            </w:tcMar>
          </w:tcPr>
          <w:p w14:paraId="074DCC43">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000" w:type="pct"/>
            <w:tcMar>
              <w:top w:w="100" w:type="dxa"/>
              <w:left w:w="100" w:type="dxa"/>
              <w:bottom w:w="100" w:type="dxa"/>
              <w:right w:w="100" w:type="dxa"/>
            </w:tcMar>
          </w:tcPr>
          <w:p w14:paraId="4EA1DA0A">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Hạn chót hoàn thành </w:t>
            </w:r>
          </w:p>
        </w:tc>
      </w:tr>
      <w:tr w14:paraId="0569E1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737A1CA4">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trang_thai </w:t>
            </w:r>
          </w:p>
        </w:tc>
        <w:tc>
          <w:tcPr>
            <w:tcW w:w="1000" w:type="pct"/>
            <w:tcMar>
              <w:top w:w="100" w:type="dxa"/>
              <w:left w:w="100" w:type="dxa"/>
              <w:bottom w:w="100" w:type="dxa"/>
              <w:right w:w="100" w:type="dxa"/>
            </w:tcMar>
          </w:tcPr>
          <w:p w14:paraId="2EA9B54B">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Varchar </w:t>
            </w:r>
          </w:p>
        </w:tc>
        <w:tc>
          <w:tcPr>
            <w:tcW w:w="1000" w:type="pct"/>
            <w:tcMar>
              <w:top w:w="100" w:type="dxa"/>
              <w:left w:w="100" w:type="dxa"/>
              <w:bottom w:w="100" w:type="dxa"/>
              <w:right w:w="100" w:type="dxa"/>
            </w:tcMar>
          </w:tcPr>
          <w:p w14:paraId="3F9CBF82">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255</w:t>
            </w:r>
          </w:p>
        </w:tc>
        <w:tc>
          <w:tcPr>
            <w:tcW w:w="1000" w:type="pct"/>
            <w:tcMar>
              <w:top w:w="100" w:type="dxa"/>
              <w:left w:w="100" w:type="dxa"/>
              <w:bottom w:w="100" w:type="dxa"/>
              <w:right w:w="100" w:type="dxa"/>
            </w:tcMar>
          </w:tcPr>
          <w:p w14:paraId="7B6BC014">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000" w:type="pct"/>
            <w:tcMar>
              <w:top w:w="100" w:type="dxa"/>
              <w:left w:w="100" w:type="dxa"/>
              <w:bottom w:w="100" w:type="dxa"/>
              <w:right w:w="100" w:type="dxa"/>
            </w:tcMar>
          </w:tcPr>
          <w:p w14:paraId="6FB4C802">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Tiến độ (TODO/DOING/DONE) </w:t>
            </w:r>
          </w:p>
        </w:tc>
      </w:tr>
      <w:tr w14:paraId="6F4FEE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4A008193">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du_an_id </w:t>
            </w:r>
          </w:p>
        </w:tc>
        <w:tc>
          <w:tcPr>
            <w:tcW w:w="1000" w:type="pct"/>
            <w:tcMar>
              <w:top w:w="100" w:type="dxa"/>
              <w:left w:w="100" w:type="dxa"/>
              <w:bottom w:w="100" w:type="dxa"/>
              <w:right w:w="100" w:type="dxa"/>
            </w:tcMar>
          </w:tcPr>
          <w:p w14:paraId="1077B9D3">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Int</w:t>
            </w:r>
          </w:p>
        </w:tc>
        <w:tc>
          <w:tcPr>
            <w:tcW w:w="1000" w:type="pct"/>
            <w:tcMar>
              <w:top w:w="100" w:type="dxa"/>
              <w:left w:w="100" w:type="dxa"/>
              <w:bottom w:w="100" w:type="dxa"/>
              <w:right w:w="100" w:type="dxa"/>
            </w:tcMar>
          </w:tcPr>
          <w:p w14:paraId="5C2089D3">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000" w:type="pct"/>
            <w:tcMar>
              <w:top w:w="100" w:type="dxa"/>
              <w:left w:w="100" w:type="dxa"/>
              <w:bottom w:w="100" w:type="dxa"/>
              <w:right w:w="100" w:type="dxa"/>
            </w:tcMar>
          </w:tcPr>
          <w:p w14:paraId="67544A01">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000" w:type="pct"/>
            <w:tcMar>
              <w:top w:w="100" w:type="dxa"/>
              <w:left w:w="100" w:type="dxa"/>
              <w:bottom w:w="100" w:type="dxa"/>
              <w:right w:w="100" w:type="dxa"/>
            </w:tcMar>
          </w:tcPr>
          <w:p w14:paraId="27A7E6DA">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Khóa ngoại trỏ đến dự án </w:t>
            </w:r>
          </w:p>
        </w:tc>
      </w:tr>
      <w:tr w14:paraId="687D54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687F30EC">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nguoi_thuc_hien_id </w:t>
            </w:r>
          </w:p>
        </w:tc>
        <w:tc>
          <w:tcPr>
            <w:tcW w:w="1000" w:type="pct"/>
            <w:tcMar>
              <w:top w:w="100" w:type="dxa"/>
              <w:left w:w="100" w:type="dxa"/>
              <w:bottom w:w="100" w:type="dxa"/>
              <w:right w:w="100" w:type="dxa"/>
            </w:tcMar>
          </w:tcPr>
          <w:p w14:paraId="7284B342">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Int</w:t>
            </w:r>
          </w:p>
        </w:tc>
        <w:tc>
          <w:tcPr>
            <w:tcW w:w="1000" w:type="pct"/>
            <w:tcMar>
              <w:top w:w="100" w:type="dxa"/>
              <w:left w:w="100" w:type="dxa"/>
              <w:bottom w:w="100" w:type="dxa"/>
              <w:right w:w="100" w:type="dxa"/>
            </w:tcMar>
          </w:tcPr>
          <w:p w14:paraId="67DDEFE6">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000" w:type="pct"/>
            <w:tcMar>
              <w:top w:w="100" w:type="dxa"/>
              <w:left w:w="100" w:type="dxa"/>
              <w:bottom w:w="100" w:type="dxa"/>
              <w:right w:w="100" w:type="dxa"/>
            </w:tcMar>
          </w:tcPr>
          <w:p w14:paraId="48492D63">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000" w:type="pct"/>
            <w:tcMar>
              <w:top w:w="100" w:type="dxa"/>
              <w:left w:w="100" w:type="dxa"/>
              <w:bottom w:w="100" w:type="dxa"/>
              <w:right w:w="100" w:type="dxa"/>
            </w:tcMar>
          </w:tcPr>
          <w:p w14:paraId="3A5EF8D8">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Khóa ngoại trỏ đến người dùng (Phân công trực tiếp) </w:t>
            </w:r>
          </w:p>
        </w:tc>
      </w:tr>
    </w:tbl>
    <w:p w14:paraId="64349C6F">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Mô tả:</w:t>
      </w:r>
      <w:r>
        <w:rPr>
          <w:rFonts w:ascii="Times New Roman" w:hAnsi="Times New Roman" w:eastAsia="Times New Roman" w:cs="Times New Roman"/>
          <w:sz w:val="26"/>
          <w:szCs w:val="26"/>
        </w:rPr>
        <w:t xml:space="preserve"> Đây là bảng trung tâm của hệ thống, lưu trữ các công việc cụ thể. Cột noi_dung sử dụng kiểu Text để có thể lưu trữ các đoạn văn bản dài do API Google Gemini trả về. </w:t>
      </w:r>
    </w:p>
    <w:p w14:paraId="51622F48">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Bảng dữ liệu phân công (Nhiều - Nhiều)</w:t>
      </w:r>
    </w:p>
    <w:tbl>
      <w:tblPr>
        <w:tblStyle w:val="56"/>
        <w:tblW w:w="4997"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100" w:type="dxa"/>
          <w:left w:w="100" w:type="dxa"/>
          <w:bottom w:w="100" w:type="dxa"/>
          <w:right w:w="100" w:type="dxa"/>
        </w:tblCellMar>
      </w:tblPr>
      <w:tblGrid>
        <w:gridCol w:w="1919"/>
        <w:gridCol w:w="1920"/>
        <w:gridCol w:w="1920"/>
        <w:gridCol w:w="1920"/>
        <w:gridCol w:w="1920"/>
      </w:tblGrid>
      <w:tr w14:paraId="619063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3EBCB8A5">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cột </w:t>
            </w:r>
          </w:p>
        </w:tc>
        <w:tc>
          <w:tcPr>
            <w:tcW w:w="1000" w:type="pct"/>
            <w:tcMar>
              <w:top w:w="100" w:type="dxa"/>
              <w:left w:w="100" w:type="dxa"/>
              <w:bottom w:w="100" w:type="dxa"/>
              <w:right w:w="100" w:type="dxa"/>
            </w:tcMar>
          </w:tcPr>
          <w:p w14:paraId="69046376">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Kiểu dữ liệu </w:t>
            </w:r>
          </w:p>
        </w:tc>
        <w:tc>
          <w:tcPr>
            <w:tcW w:w="1000" w:type="pct"/>
            <w:tcMar>
              <w:top w:w="100" w:type="dxa"/>
              <w:left w:w="100" w:type="dxa"/>
              <w:bottom w:w="100" w:type="dxa"/>
              <w:right w:w="100" w:type="dxa"/>
            </w:tcMar>
          </w:tcPr>
          <w:p w14:paraId="686897AE">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Độ rộng </w:t>
            </w:r>
          </w:p>
        </w:tc>
        <w:tc>
          <w:tcPr>
            <w:tcW w:w="1000" w:type="pct"/>
            <w:tcMar>
              <w:top w:w="100" w:type="dxa"/>
              <w:left w:w="100" w:type="dxa"/>
              <w:bottom w:w="100" w:type="dxa"/>
              <w:right w:w="100" w:type="dxa"/>
            </w:tcMar>
          </w:tcPr>
          <w:p w14:paraId="0F8FEB0B">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Null </w:t>
            </w:r>
          </w:p>
        </w:tc>
        <w:tc>
          <w:tcPr>
            <w:tcW w:w="1000" w:type="pct"/>
            <w:tcMar>
              <w:top w:w="100" w:type="dxa"/>
              <w:left w:w="100" w:type="dxa"/>
              <w:bottom w:w="100" w:type="dxa"/>
              <w:right w:w="100" w:type="dxa"/>
            </w:tcMar>
          </w:tcPr>
          <w:p w14:paraId="1F38D000">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Ghi chú</w:t>
            </w:r>
          </w:p>
        </w:tc>
      </w:tr>
      <w:tr w14:paraId="1FD760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7B339A8B">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nhiem_vu_id </w:t>
            </w:r>
          </w:p>
        </w:tc>
        <w:tc>
          <w:tcPr>
            <w:tcW w:w="1000" w:type="pct"/>
            <w:tcMar>
              <w:top w:w="100" w:type="dxa"/>
              <w:left w:w="100" w:type="dxa"/>
              <w:bottom w:w="100" w:type="dxa"/>
              <w:right w:w="100" w:type="dxa"/>
            </w:tcMar>
          </w:tcPr>
          <w:p w14:paraId="05BCBDA3">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Int </w:t>
            </w:r>
          </w:p>
        </w:tc>
        <w:tc>
          <w:tcPr>
            <w:tcW w:w="1000" w:type="pct"/>
            <w:tcMar>
              <w:top w:w="100" w:type="dxa"/>
              <w:left w:w="100" w:type="dxa"/>
              <w:bottom w:w="100" w:type="dxa"/>
              <w:right w:w="100" w:type="dxa"/>
            </w:tcMar>
          </w:tcPr>
          <w:p w14:paraId="34C3C280">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000" w:type="pct"/>
            <w:tcMar>
              <w:top w:w="100" w:type="dxa"/>
              <w:left w:w="100" w:type="dxa"/>
              <w:bottom w:w="100" w:type="dxa"/>
              <w:right w:w="100" w:type="dxa"/>
            </w:tcMar>
          </w:tcPr>
          <w:p w14:paraId="55096963">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000" w:type="pct"/>
            <w:tcMar>
              <w:top w:w="100" w:type="dxa"/>
              <w:left w:w="100" w:type="dxa"/>
              <w:bottom w:w="100" w:type="dxa"/>
              <w:right w:w="100" w:type="dxa"/>
            </w:tcMar>
          </w:tcPr>
          <w:p w14:paraId="651CE057">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Khóa ngoại trỏ đến nhiệm vụ </w:t>
            </w:r>
          </w:p>
        </w:tc>
      </w:tr>
      <w:tr w14:paraId="17673A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24A16BC8">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nguoi_dung_id </w:t>
            </w:r>
          </w:p>
        </w:tc>
        <w:tc>
          <w:tcPr>
            <w:tcW w:w="1000" w:type="pct"/>
            <w:tcMar>
              <w:top w:w="100" w:type="dxa"/>
              <w:left w:w="100" w:type="dxa"/>
              <w:bottom w:w="100" w:type="dxa"/>
              <w:right w:w="100" w:type="dxa"/>
            </w:tcMar>
          </w:tcPr>
          <w:p w14:paraId="5FB092D9">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Int </w:t>
            </w:r>
          </w:p>
        </w:tc>
        <w:tc>
          <w:tcPr>
            <w:tcW w:w="1000" w:type="pct"/>
            <w:tcMar>
              <w:top w:w="100" w:type="dxa"/>
              <w:left w:w="100" w:type="dxa"/>
              <w:bottom w:w="100" w:type="dxa"/>
              <w:right w:w="100" w:type="dxa"/>
            </w:tcMar>
          </w:tcPr>
          <w:p w14:paraId="13FE7BB5">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000" w:type="pct"/>
            <w:tcMar>
              <w:top w:w="100" w:type="dxa"/>
              <w:left w:w="100" w:type="dxa"/>
              <w:bottom w:w="100" w:type="dxa"/>
              <w:right w:w="100" w:type="dxa"/>
            </w:tcMar>
          </w:tcPr>
          <w:p w14:paraId="24DC7F4F">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000" w:type="pct"/>
            <w:tcMar>
              <w:top w:w="100" w:type="dxa"/>
              <w:left w:w="100" w:type="dxa"/>
              <w:bottom w:w="100" w:type="dxa"/>
              <w:right w:w="100" w:type="dxa"/>
            </w:tcMar>
          </w:tcPr>
          <w:p w14:paraId="3A0CC826">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Khóa ngoại trỏ đến người dùng </w:t>
            </w:r>
          </w:p>
        </w:tc>
      </w:tr>
    </w:tbl>
    <w:p w14:paraId="5B1F8E79">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Mô tả:</w:t>
      </w:r>
      <w:r>
        <w:rPr>
          <w:rFonts w:ascii="Times New Roman" w:hAnsi="Times New Roman" w:eastAsia="Times New Roman" w:cs="Times New Roman"/>
          <w:sz w:val="26"/>
          <w:szCs w:val="26"/>
        </w:rPr>
        <w:t xml:space="preserve"> Bảng ánh xạ dùng để giải quyết mối quan hệ nhiều - nhiều trong Entity Framework của Hibernate, cho phép một nhiệm vụ có thể giao cho nhiều nhân sự cùng thực hiện. </w:t>
      </w:r>
      <w:bookmarkStart w:id="84" w:name="_GoBack"/>
      <w:bookmarkEnd w:id="84"/>
    </w:p>
    <w:p w14:paraId="64A9A846">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Bảng bình luận</w:t>
      </w:r>
    </w:p>
    <w:tbl>
      <w:tblPr>
        <w:tblStyle w:val="57"/>
        <w:tblW w:w="4997"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100" w:type="dxa"/>
          <w:left w:w="100" w:type="dxa"/>
          <w:bottom w:w="100" w:type="dxa"/>
          <w:right w:w="100" w:type="dxa"/>
        </w:tblCellMar>
      </w:tblPr>
      <w:tblGrid>
        <w:gridCol w:w="1919"/>
        <w:gridCol w:w="1920"/>
        <w:gridCol w:w="1920"/>
        <w:gridCol w:w="1920"/>
        <w:gridCol w:w="1920"/>
      </w:tblGrid>
      <w:tr w14:paraId="522533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5BA969FB">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Tên cột </w:t>
            </w:r>
          </w:p>
        </w:tc>
        <w:tc>
          <w:tcPr>
            <w:tcW w:w="1000" w:type="pct"/>
            <w:tcMar>
              <w:top w:w="100" w:type="dxa"/>
              <w:left w:w="100" w:type="dxa"/>
              <w:bottom w:w="100" w:type="dxa"/>
              <w:right w:w="100" w:type="dxa"/>
            </w:tcMar>
          </w:tcPr>
          <w:p w14:paraId="0D53B940">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Kiểu dữ liệu </w:t>
            </w:r>
          </w:p>
        </w:tc>
        <w:tc>
          <w:tcPr>
            <w:tcW w:w="1000" w:type="pct"/>
            <w:tcMar>
              <w:top w:w="100" w:type="dxa"/>
              <w:left w:w="100" w:type="dxa"/>
              <w:bottom w:w="100" w:type="dxa"/>
              <w:right w:w="100" w:type="dxa"/>
            </w:tcMar>
          </w:tcPr>
          <w:p w14:paraId="5FF6716A">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Độ rộng </w:t>
            </w:r>
          </w:p>
        </w:tc>
        <w:tc>
          <w:tcPr>
            <w:tcW w:w="1000" w:type="pct"/>
            <w:tcMar>
              <w:top w:w="100" w:type="dxa"/>
              <w:left w:w="100" w:type="dxa"/>
              <w:bottom w:w="100" w:type="dxa"/>
              <w:right w:w="100" w:type="dxa"/>
            </w:tcMar>
          </w:tcPr>
          <w:p w14:paraId="0C69CCF2">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Null </w:t>
            </w:r>
          </w:p>
        </w:tc>
        <w:tc>
          <w:tcPr>
            <w:tcW w:w="1000" w:type="pct"/>
            <w:tcMar>
              <w:top w:w="100" w:type="dxa"/>
              <w:left w:w="100" w:type="dxa"/>
              <w:bottom w:w="100" w:type="dxa"/>
              <w:right w:w="100" w:type="dxa"/>
            </w:tcMar>
          </w:tcPr>
          <w:p w14:paraId="51E826CC">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Ghi chú</w:t>
            </w:r>
          </w:p>
        </w:tc>
      </w:tr>
      <w:tr w14:paraId="5A1DE3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7835BC11">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id</w:t>
            </w:r>
          </w:p>
        </w:tc>
        <w:tc>
          <w:tcPr>
            <w:tcW w:w="1000" w:type="pct"/>
            <w:tcMar>
              <w:top w:w="100" w:type="dxa"/>
              <w:left w:w="100" w:type="dxa"/>
              <w:bottom w:w="100" w:type="dxa"/>
              <w:right w:w="100" w:type="dxa"/>
            </w:tcMar>
          </w:tcPr>
          <w:p w14:paraId="407CE112">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Int </w:t>
            </w:r>
          </w:p>
        </w:tc>
        <w:tc>
          <w:tcPr>
            <w:tcW w:w="1000" w:type="pct"/>
            <w:tcMar>
              <w:top w:w="100" w:type="dxa"/>
              <w:left w:w="100" w:type="dxa"/>
              <w:bottom w:w="100" w:type="dxa"/>
              <w:right w:w="100" w:type="dxa"/>
            </w:tcMar>
          </w:tcPr>
          <w:p w14:paraId="11D343FD">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000" w:type="pct"/>
            <w:tcMar>
              <w:top w:w="100" w:type="dxa"/>
              <w:left w:w="100" w:type="dxa"/>
              <w:bottom w:w="100" w:type="dxa"/>
              <w:right w:w="100" w:type="dxa"/>
            </w:tcMar>
          </w:tcPr>
          <w:p w14:paraId="70E3E938">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Không</w:t>
            </w:r>
          </w:p>
        </w:tc>
        <w:tc>
          <w:tcPr>
            <w:tcW w:w="1000" w:type="pct"/>
            <w:tcMar>
              <w:top w:w="100" w:type="dxa"/>
              <w:left w:w="100" w:type="dxa"/>
              <w:bottom w:w="100" w:type="dxa"/>
              <w:right w:w="100" w:type="dxa"/>
            </w:tcMar>
          </w:tcPr>
          <w:p w14:paraId="7276FEE7">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Khóa chính, tự động tăng </w:t>
            </w:r>
          </w:p>
        </w:tc>
      </w:tr>
      <w:tr w14:paraId="4C6F41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47BF8B44">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noi_dung </w:t>
            </w:r>
          </w:p>
        </w:tc>
        <w:tc>
          <w:tcPr>
            <w:tcW w:w="1000" w:type="pct"/>
            <w:tcMar>
              <w:top w:w="100" w:type="dxa"/>
              <w:left w:w="100" w:type="dxa"/>
              <w:bottom w:w="100" w:type="dxa"/>
              <w:right w:w="100" w:type="dxa"/>
            </w:tcMar>
          </w:tcPr>
          <w:p w14:paraId="1A4E984E">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Text</w:t>
            </w:r>
          </w:p>
        </w:tc>
        <w:tc>
          <w:tcPr>
            <w:tcW w:w="1000" w:type="pct"/>
            <w:tcMar>
              <w:top w:w="100" w:type="dxa"/>
              <w:left w:w="100" w:type="dxa"/>
              <w:bottom w:w="100" w:type="dxa"/>
              <w:right w:w="100" w:type="dxa"/>
            </w:tcMar>
          </w:tcPr>
          <w:p w14:paraId="5435B1B1">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1000" w:type="pct"/>
            <w:tcMar>
              <w:top w:w="100" w:type="dxa"/>
              <w:left w:w="100" w:type="dxa"/>
              <w:bottom w:w="100" w:type="dxa"/>
              <w:right w:w="100" w:type="dxa"/>
            </w:tcMar>
          </w:tcPr>
          <w:p w14:paraId="2AEEA679">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000" w:type="pct"/>
            <w:tcMar>
              <w:top w:w="100" w:type="dxa"/>
              <w:left w:w="100" w:type="dxa"/>
              <w:bottom w:w="100" w:type="dxa"/>
              <w:right w:w="100" w:type="dxa"/>
            </w:tcMar>
          </w:tcPr>
          <w:p w14:paraId="20753B43">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Nội dung trao đổi </w:t>
            </w:r>
          </w:p>
        </w:tc>
      </w:tr>
      <w:tr w14:paraId="53BA8D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633EDB41">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thoi_gian_tao </w:t>
            </w:r>
          </w:p>
        </w:tc>
        <w:tc>
          <w:tcPr>
            <w:tcW w:w="1000" w:type="pct"/>
            <w:tcMar>
              <w:top w:w="100" w:type="dxa"/>
              <w:left w:w="100" w:type="dxa"/>
              <w:bottom w:w="100" w:type="dxa"/>
              <w:right w:w="100" w:type="dxa"/>
            </w:tcMar>
          </w:tcPr>
          <w:p w14:paraId="7D6E453F">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Datetime </w:t>
            </w:r>
          </w:p>
        </w:tc>
        <w:tc>
          <w:tcPr>
            <w:tcW w:w="1000" w:type="pct"/>
            <w:tcMar>
              <w:top w:w="100" w:type="dxa"/>
              <w:left w:w="100" w:type="dxa"/>
              <w:bottom w:w="100" w:type="dxa"/>
              <w:right w:w="100" w:type="dxa"/>
            </w:tcMar>
          </w:tcPr>
          <w:p w14:paraId="0A636CAA">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000" w:type="pct"/>
            <w:tcMar>
              <w:top w:w="100" w:type="dxa"/>
              <w:left w:w="100" w:type="dxa"/>
              <w:bottom w:w="100" w:type="dxa"/>
              <w:right w:w="100" w:type="dxa"/>
            </w:tcMar>
          </w:tcPr>
          <w:p w14:paraId="234C6317">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000" w:type="pct"/>
            <w:tcMar>
              <w:top w:w="100" w:type="dxa"/>
              <w:left w:w="100" w:type="dxa"/>
              <w:bottom w:w="100" w:type="dxa"/>
              <w:right w:w="100" w:type="dxa"/>
            </w:tcMar>
          </w:tcPr>
          <w:p w14:paraId="44823F13">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Dấu vết thời gian </w:t>
            </w:r>
          </w:p>
        </w:tc>
      </w:tr>
      <w:tr w14:paraId="25FDF7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36E47925">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nguoi_dung_id </w:t>
            </w:r>
          </w:p>
        </w:tc>
        <w:tc>
          <w:tcPr>
            <w:tcW w:w="1000" w:type="pct"/>
            <w:tcMar>
              <w:top w:w="100" w:type="dxa"/>
              <w:left w:w="100" w:type="dxa"/>
              <w:bottom w:w="100" w:type="dxa"/>
              <w:right w:w="100" w:type="dxa"/>
            </w:tcMar>
          </w:tcPr>
          <w:p w14:paraId="7608606C">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Int</w:t>
            </w:r>
          </w:p>
        </w:tc>
        <w:tc>
          <w:tcPr>
            <w:tcW w:w="1000" w:type="pct"/>
            <w:tcMar>
              <w:top w:w="100" w:type="dxa"/>
              <w:left w:w="100" w:type="dxa"/>
              <w:bottom w:w="100" w:type="dxa"/>
              <w:right w:w="100" w:type="dxa"/>
            </w:tcMar>
          </w:tcPr>
          <w:p w14:paraId="3A680339">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000" w:type="pct"/>
            <w:tcMar>
              <w:top w:w="100" w:type="dxa"/>
              <w:left w:w="100" w:type="dxa"/>
              <w:bottom w:w="100" w:type="dxa"/>
              <w:right w:w="100" w:type="dxa"/>
            </w:tcMar>
          </w:tcPr>
          <w:p w14:paraId="43508271">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000" w:type="pct"/>
            <w:tcMar>
              <w:top w:w="100" w:type="dxa"/>
              <w:left w:w="100" w:type="dxa"/>
              <w:bottom w:w="100" w:type="dxa"/>
              <w:right w:w="100" w:type="dxa"/>
            </w:tcMar>
          </w:tcPr>
          <w:p w14:paraId="02A8EFA3">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Khóa ngoại (Người viết) </w:t>
            </w:r>
          </w:p>
        </w:tc>
      </w:tr>
      <w:tr w14:paraId="47D773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00" w:type="pct"/>
            <w:tcMar>
              <w:top w:w="100" w:type="dxa"/>
              <w:left w:w="100" w:type="dxa"/>
              <w:bottom w:w="100" w:type="dxa"/>
              <w:right w:w="100" w:type="dxa"/>
            </w:tcMar>
          </w:tcPr>
          <w:p w14:paraId="1B15D7FE">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nhiem_vu_id </w:t>
            </w:r>
          </w:p>
        </w:tc>
        <w:tc>
          <w:tcPr>
            <w:tcW w:w="1000" w:type="pct"/>
            <w:tcMar>
              <w:top w:w="100" w:type="dxa"/>
              <w:left w:w="100" w:type="dxa"/>
              <w:bottom w:w="100" w:type="dxa"/>
              <w:right w:w="100" w:type="dxa"/>
            </w:tcMar>
          </w:tcPr>
          <w:p w14:paraId="300BFCF2">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Int</w:t>
            </w:r>
          </w:p>
        </w:tc>
        <w:tc>
          <w:tcPr>
            <w:tcW w:w="1000" w:type="pct"/>
            <w:tcMar>
              <w:top w:w="100" w:type="dxa"/>
              <w:left w:w="100" w:type="dxa"/>
              <w:bottom w:w="100" w:type="dxa"/>
              <w:right w:w="100" w:type="dxa"/>
            </w:tcMar>
          </w:tcPr>
          <w:p w14:paraId="56F3A94D">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000" w:type="pct"/>
            <w:tcMar>
              <w:top w:w="100" w:type="dxa"/>
              <w:left w:w="100" w:type="dxa"/>
              <w:bottom w:w="100" w:type="dxa"/>
              <w:right w:w="100" w:type="dxa"/>
            </w:tcMar>
          </w:tcPr>
          <w:p w14:paraId="5CB2E38F">
            <w:pPr>
              <w:widowControl w:val="0"/>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w:t>
            </w:r>
          </w:p>
        </w:tc>
        <w:tc>
          <w:tcPr>
            <w:tcW w:w="1000" w:type="pct"/>
            <w:tcMar>
              <w:top w:w="100" w:type="dxa"/>
              <w:left w:w="100" w:type="dxa"/>
              <w:bottom w:w="100" w:type="dxa"/>
              <w:right w:w="100" w:type="dxa"/>
            </w:tcMar>
          </w:tcPr>
          <w:p w14:paraId="55D0D710">
            <w:pPr>
              <w:widowControl w:val="0"/>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Khóa ngoại (Nhiệm vụ được bình luận) </w:t>
            </w:r>
          </w:p>
        </w:tc>
      </w:tr>
    </w:tbl>
    <w:p w14:paraId="2F69800D">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Mô tả:</w:t>
      </w:r>
      <w:r>
        <w:rPr>
          <w:rFonts w:ascii="Times New Roman" w:hAnsi="Times New Roman" w:eastAsia="Times New Roman" w:cs="Times New Roman"/>
          <w:sz w:val="26"/>
          <w:szCs w:val="26"/>
        </w:rPr>
        <w:t xml:space="preserve"> Lưu trữ lịch sử trao đổi, báo cáo tiến độ bằng văn bản của các thành viên ngay bên trong chi tiết của từng nhiệm vụ. </w:t>
      </w:r>
    </w:p>
    <w:p w14:paraId="7D62473D">
      <w:pPr>
        <w:pStyle w:val="2"/>
        <w:jc w:val="center"/>
        <w:rPr>
          <w:rFonts w:ascii="Times New Roman" w:hAnsi="Times New Roman" w:eastAsia="Times New Roman" w:cs="Times New Roman"/>
          <w:b/>
          <w:bCs/>
          <w:color w:val="auto"/>
          <w:sz w:val="30"/>
          <w:szCs w:val="30"/>
        </w:rPr>
      </w:pPr>
      <w:bookmarkStart w:id="44" w:name="_uhysq1agcklx" w:colFirst="0" w:colLast="0"/>
      <w:bookmarkEnd w:id="44"/>
      <w:bookmarkStart w:id="45" w:name="_Toc13391"/>
      <w:r>
        <w:rPr>
          <w:rFonts w:ascii="Times New Roman" w:hAnsi="Times New Roman" w:eastAsia="Times New Roman" w:cs="Times New Roman"/>
          <w:b/>
          <w:bCs/>
          <w:color w:val="auto"/>
          <w:sz w:val="30"/>
          <w:szCs w:val="30"/>
        </w:rPr>
        <w:t>CHƯƠNG 5: THIẾT KẾ CHỨC NĂNG</w:t>
      </w:r>
      <w:bookmarkEnd w:id="45"/>
    </w:p>
    <w:p w14:paraId="3E53EB2B">
      <w:pPr>
        <w:pStyle w:val="3"/>
        <w:rPr>
          <w:rFonts w:ascii="Times New Roman" w:hAnsi="Times New Roman" w:eastAsia="Times New Roman" w:cs="Times New Roman"/>
          <w:sz w:val="26"/>
          <w:szCs w:val="26"/>
        </w:rPr>
      </w:pPr>
      <w:bookmarkStart w:id="46" w:name="_2523c5kvq7mc" w:colFirst="0" w:colLast="0"/>
      <w:bookmarkEnd w:id="46"/>
      <w:bookmarkStart w:id="47" w:name="_Toc4007"/>
      <w:r>
        <w:rPr>
          <w:rFonts w:ascii="Times New Roman" w:hAnsi="Times New Roman" w:eastAsia="Times New Roman" w:cs="Times New Roman"/>
          <w:color w:val="auto"/>
          <w:sz w:val="26"/>
          <w:szCs w:val="26"/>
        </w:rPr>
        <w:t>5.1. Chức năng Đăng nhập hệ thống</w:t>
      </w:r>
      <w:bookmarkEnd w:id="47"/>
    </w:p>
    <w:p w14:paraId="34719BC6">
      <w:bookmarkStart w:id="48" w:name="_fdd16829xogg" w:colFirst="0" w:colLast="0"/>
      <w:bookmarkEnd w:id="48"/>
      <w:r>
        <w:drawing>
          <wp:inline distT="114300" distB="114300" distL="114300" distR="114300">
            <wp:extent cx="5730875" cy="33020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7" name="image11.png"/>
                    <pic:cNvPicPr preferRelativeResize="0"/>
                  </pic:nvPicPr>
                  <pic:blipFill>
                    <a:blip r:embed="rId15"/>
                    <a:srcRect/>
                    <a:stretch>
                      <a:fillRect/>
                    </a:stretch>
                  </pic:blipFill>
                  <pic:spPr>
                    <a:xfrm>
                      <a:off x="0" y="0"/>
                      <a:ext cx="5731200" cy="3302000"/>
                    </a:xfrm>
                    <a:prstGeom prst="rect">
                      <a:avLst/>
                    </a:prstGeom>
                  </pic:spPr>
                </pic:pic>
              </a:graphicData>
            </a:graphic>
          </wp:inline>
        </w:drawing>
      </w:r>
    </w:p>
    <w:p w14:paraId="0571DBE4">
      <w:pPr>
        <w:pStyle w:val="13"/>
        <w:jc w:val="center"/>
        <w:rPr>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bookmarkStart w:id="49" w:name="_Toc7532"/>
      <w:r>
        <w:rPr>
          <w:rFonts w:ascii="Times New Roman" w:hAnsi="Times New Roman" w:cs="Times New Roman"/>
          <w:sz w:val="26"/>
          <w:szCs w:val="26"/>
          <w:lang w:val="en-US"/>
        </w:rPr>
        <w:t>: Chức năng Đăng nhập hệ thống</w:t>
      </w:r>
      <w:bookmarkEnd w:id="49"/>
    </w:p>
    <w:p w14:paraId="7C0D6EF3">
      <w:pPr>
        <w:jc w:val="both"/>
      </w:pPr>
      <w:r>
        <w:rPr>
          <w:rFonts w:ascii="Times New Roman" w:hAnsi="Times New Roman" w:eastAsia="Times New Roman" w:cs="Times New Roman"/>
          <w:sz w:val="26"/>
          <w:szCs w:val="26"/>
        </w:rPr>
        <w:t>Khi người dùng truy cập vào trang đăng nhập, họ nhập tên tài khoản và mật khẩu vào các ô tương ứng rồi bấm "Đăng nhập". Hệ thống sẽ thực hiện đối chiếu thông tin với cơ sở dữ liệu. Nếu tài khoản không tồn tại hoặc sai mật khẩu, hệ thống giữ nguyên người dùng tại trang đăng nhập và hiển thị thông báo lỗi bằng chữ màu đỏ để người dùng thử lại. Nếu thông tin khớp, hệ thống tạo một phiên làm việc (Session) để lưu trữ thông tin cá nhân và quyền hạn (Leader/Member), sau đó điều hướng người dùng thẳng về trang Dashboard để bắt đầu làm việc.</w:t>
      </w:r>
      <w:r>
        <w:t xml:space="preserve"> </w:t>
      </w:r>
    </w:p>
    <w:p w14:paraId="2A66582A">
      <w:pPr>
        <w:pStyle w:val="3"/>
        <w:rPr>
          <w:color w:val="auto"/>
        </w:rPr>
      </w:pPr>
      <w:bookmarkStart w:id="50" w:name="_n4igsq4drixe" w:colFirst="0" w:colLast="0"/>
      <w:bookmarkEnd w:id="50"/>
      <w:bookmarkStart w:id="51" w:name="_Toc28871"/>
      <w:r>
        <w:rPr>
          <w:rFonts w:ascii="Times New Roman" w:hAnsi="Times New Roman" w:eastAsia="Times New Roman" w:cs="Times New Roman"/>
          <w:color w:val="auto"/>
          <w:sz w:val="26"/>
          <w:szCs w:val="26"/>
        </w:rPr>
        <w:t>5.2. Chức năng Thêm nhiệm vụ mới (Tích hợp AI)</w:t>
      </w:r>
      <w:bookmarkEnd w:id="51"/>
      <w:r>
        <w:rPr>
          <w:rFonts w:ascii="Times New Roman" w:hAnsi="Times New Roman" w:eastAsia="Times New Roman" w:cs="Times New Roman"/>
          <w:color w:val="auto"/>
          <w:sz w:val="26"/>
          <w:szCs w:val="26"/>
        </w:rPr>
        <w:t xml:space="preserve"> </w:t>
      </w:r>
      <w:r>
        <w:rPr>
          <w:color w:val="auto"/>
        </w:rPr>
        <w:t xml:space="preserve"> </w:t>
      </w:r>
    </w:p>
    <w:p w14:paraId="33510EB6">
      <w:r>
        <w:drawing>
          <wp:inline distT="114300" distB="114300" distL="114300" distR="114300">
            <wp:extent cx="5730875" cy="39370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4" name="image7.png"/>
                    <pic:cNvPicPr preferRelativeResize="0"/>
                  </pic:nvPicPr>
                  <pic:blipFill>
                    <a:blip r:embed="rId16"/>
                    <a:srcRect/>
                    <a:stretch>
                      <a:fillRect/>
                    </a:stretch>
                  </pic:blipFill>
                  <pic:spPr>
                    <a:xfrm>
                      <a:off x="0" y="0"/>
                      <a:ext cx="5731200" cy="3937000"/>
                    </a:xfrm>
                    <a:prstGeom prst="rect">
                      <a:avLst/>
                    </a:prstGeom>
                  </pic:spPr>
                </pic:pic>
              </a:graphicData>
            </a:graphic>
          </wp:inline>
        </w:drawing>
      </w:r>
    </w:p>
    <w:p w14:paraId="47AE3296">
      <w:pPr>
        <w:pStyle w:val="13"/>
        <w:jc w:val="center"/>
        <w:rPr>
          <w:rFonts w:ascii="Times New Roman" w:hAnsi="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bookmarkStart w:id="52" w:name="_Toc15394"/>
      <w:r>
        <w:rPr>
          <w:rFonts w:ascii="Times New Roman" w:hAnsi="Times New Roman" w:cs="Times New Roman"/>
          <w:sz w:val="26"/>
          <w:szCs w:val="26"/>
          <w:lang w:val="en-US"/>
        </w:rPr>
        <w:t>: Chức năng Thêm nhiệm vụ mới (Tích hợp AI)</w:t>
      </w:r>
      <w:bookmarkEnd w:id="52"/>
    </w:p>
    <w:p w14:paraId="00D76F80">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Để tạo nhiệm vụ mới, người dùng (Leader) bấm vào nút "Thêm mới". Một hộp thoại (Modal) hiện ra cho phép nhập tiêu đề và chọn dự án. Tại đây, Leader nhấn vào nút "✨ Gợi ý từ AI". Hệ thống sẽ gửi tiêu đề dự án lên máy chủ, kết nối tới API của Google Gemini để phân tích và tự động điền các đầu mục công việc chi tiết vào ô nội dung. Leader có thể chỉnh sửa lại các thông tin này trước khi bấm Lưu. Hệ thống sau đó kiểm tra dữ liệu, lưu vào CSDL và tự động làm mới danh sách nhiệm vụ trên Dashboard để hiển thị công việc mới vừa tạo. </w:t>
      </w:r>
    </w:p>
    <w:p w14:paraId="63DD2E28">
      <w:pPr>
        <w:pStyle w:val="3"/>
        <w:rPr>
          <w:rFonts w:ascii="Times New Roman" w:hAnsi="Times New Roman" w:eastAsia="Times New Roman" w:cs="Times New Roman"/>
          <w:color w:val="auto"/>
          <w:sz w:val="26"/>
          <w:szCs w:val="26"/>
        </w:rPr>
      </w:pPr>
      <w:bookmarkStart w:id="53" w:name="_yrajilafy3h" w:colFirst="0" w:colLast="0"/>
      <w:bookmarkEnd w:id="53"/>
      <w:bookmarkStart w:id="54" w:name="_Toc1116"/>
      <w:r>
        <w:rPr>
          <w:rFonts w:ascii="Times New Roman" w:hAnsi="Times New Roman" w:eastAsia="Times New Roman" w:cs="Times New Roman"/>
          <w:color w:val="auto"/>
          <w:sz w:val="26"/>
          <w:szCs w:val="26"/>
        </w:rPr>
        <w:t>5.3. Chức năng Cập nhật tiến độ (1-Chạm)</w:t>
      </w:r>
      <w:bookmarkEnd w:id="54"/>
      <w:r>
        <w:rPr>
          <w:rFonts w:ascii="Times New Roman" w:hAnsi="Times New Roman" w:eastAsia="Times New Roman" w:cs="Times New Roman"/>
          <w:color w:val="auto"/>
          <w:sz w:val="26"/>
          <w:szCs w:val="26"/>
        </w:rPr>
        <w:t xml:space="preserve"> </w:t>
      </w:r>
    </w:p>
    <w:p w14:paraId="37409843">
      <w:r>
        <w:drawing>
          <wp:inline distT="114300" distB="114300" distL="114300" distR="114300">
            <wp:extent cx="5730875" cy="29083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17"/>
                    <a:srcRect/>
                    <a:stretch>
                      <a:fillRect/>
                    </a:stretch>
                  </pic:blipFill>
                  <pic:spPr>
                    <a:xfrm>
                      <a:off x="0" y="0"/>
                      <a:ext cx="5731200" cy="2908300"/>
                    </a:xfrm>
                    <a:prstGeom prst="rect">
                      <a:avLst/>
                    </a:prstGeom>
                  </pic:spPr>
                </pic:pic>
              </a:graphicData>
            </a:graphic>
          </wp:inline>
        </w:drawing>
      </w:r>
    </w:p>
    <w:p w14:paraId="441E1E94">
      <w:pPr>
        <w:pStyle w:val="13"/>
        <w:jc w:val="center"/>
        <w:rPr>
          <w:rFonts w:ascii="Times New Roman" w:hAnsi="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bookmarkStart w:id="55" w:name="_Toc14152"/>
      <w:r>
        <w:rPr>
          <w:rFonts w:ascii="Times New Roman" w:hAnsi="Times New Roman" w:cs="Times New Roman"/>
          <w:sz w:val="26"/>
          <w:szCs w:val="26"/>
          <w:lang w:val="en-US"/>
        </w:rPr>
        <w:t>: Chức năng Cập nhật tiến độ (1-Chạm)</w:t>
      </w:r>
      <w:bookmarkEnd w:id="55"/>
    </w:p>
    <w:p w14:paraId="5287DE3E">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Trong danh sách công việc, mỗi nhiệm vụ đều có các nút trạng thái đại diện cho tiến trình (TODO, DOING, DONE). Khi nhân viên hoặc quản lý muốn báo cáo tiến độ, họ chỉ cần nhấn vào nút tương ứng. Trình duyệt sẽ gửi ngầm một yêu cầu (Request) kèm theo ID nhiệm vụ và trạng thái mới về Backend. Hệ thống tiếp nhận, cập nhật giá trị vào CSDL và trả về kết quả thành công. Ngay khi nhận được phản hồi, giao diện hệ thống tự động đổi màu sắc huy hiệu (Badge) của công việc đó mà không cần phải tải lại toàn bộ trang web (reload), giúp trải nghiệm người dùng liền mạch và nhanh chóng. </w:t>
      </w:r>
    </w:p>
    <w:p w14:paraId="4165DF7E">
      <w:pPr>
        <w:pStyle w:val="3"/>
        <w:rPr>
          <w:rFonts w:ascii="Times New Roman" w:hAnsi="Times New Roman" w:eastAsia="Times New Roman" w:cs="Times New Roman"/>
          <w:sz w:val="26"/>
          <w:szCs w:val="26"/>
        </w:rPr>
      </w:pPr>
      <w:bookmarkStart w:id="56" w:name="_xtcmeqkdgkkf" w:colFirst="0" w:colLast="0"/>
      <w:bookmarkEnd w:id="56"/>
      <w:bookmarkStart w:id="57" w:name="_Toc13168"/>
      <w:r>
        <w:rPr>
          <w:rFonts w:ascii="Times New Roman" w:hAnsi="Times New Roman" w:eastAsia="Times New Roman" w:cs="Times New Roman"/>
          <w:color w:val="auto"/>
          <w:sz w:val="26"/>
          <w:szCs w:val="26"/>
        </w:rPr>
        <w:t>5.4. Chức năng Xem Thống kê &amp; Biểu đồ</w:t>
      </w:r>
      <w:bookmarkEnd w:id="57"/>
      <w:r>
        <w:rPr>
          <w:rFonts w:ascii="Times New Roman" w:hAnsi="Times New Roman" w:eastAsia="Times New Roman" w:cs="Times New Roman"/>
          <w:color w:val="auto"/>
          <w:sz w:val="26"/>
          <w:szCs w:val="26"/>
        </w:rPr>
        <w:t xml:space="preserve"> </w:t>
      </w:r>
    </w:p>
    <w:p w14:paraId="7C3BBEFC">
      <w:r>
        <w:drawing>
          <wp:inline distT="114300" distB="114300" distL="114300" distR="114300">
            <wp:extent cx="5730875" cy="25654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10" name="image8.png"/>
                    <pic:cNvPicPr preferRelativeResize="0"/>
                  </pic:nvPicPr>
                  <pic:blipFill>
                    <a:blip r:embed="rId18"/>
                    <a:srcRect/>
                    <a:stretch>
                      <a:fillRect/>
                    </a:stretch>
                  </pic:blipFill>
                  <pic:spPr>
                    <a:xfrm>
                      <a:off x="0" y="0"/>
                      <a:ext cx="5731200" cy="2565400"/>
                    </a:xfrm>
                    <a:prstGeom prst="rect">
                      <a:avLst/>
                    </a:prstGeom>
                  </pic:spPr>
                </pic:pic>
              </a:graphicData>
            </a:graphic>
          </wp:inline>
        </w:drawing>
      </w:r>
    </w:p>
    <w:p w14:paraId="1B1ABE10">
      <w:pPr>
        <w:pStyle w:val="13"/>
        <w:jc w:val="center"/>
        <w:rPr>
          <w:rFonts w:ascii="Times New Roman" w:hAnsi="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bookmarkStart w:id="58" w:name="_Toc22244"/>
      <w:r>
        <w:rPr>
          <w:rFonts w:ascii="Times New Roman" w:hAnsi="Times New Roman" w:cs="Times New Roman"/>
          <w:sz w:val="26"/>
          <w:szCs w:val="26"/>
          <w:lang w:val="en-US"/>
        </w:rPr>
        <w:t>: Chức năng Xem Thống kê &amp; Biểu đồ</w:t>
      </w:r>
      <w:bookmarkEnd w:id="58"/>
    </w:p>
    <w:p w14:paraId="6BFA30AB">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Để xem báo cáo, Leader truy cập vào trang "Thống kê" từ thanh điều hướng. Hệ thống sẽ tự động quét toàn bộ cơ sở dữ liệu để đếm số lượng công việc theo từng trạng thái. Dữ liệu này sau đó được chuyển đổi sang định dạng JSON và đẩy xuống giao diện. Tại đây, thư viện </w:t>
      </w:r>
      <w:r>
        <w:rPr>
          <w:rFonts w:ascii="Times New Roman" w:hAnsi="Times New Roman" w:eastAsia="Times New Roman" w:cs="Times New Roman"/>
          <w:b/>
          <w:bCs/>
          <w:sz w:val="26"/>
          <w:szCs w:val="26"/>
        </w:rPr>
        <w:t>Chart.js</w:t>
      </w:r>
      <w:r>
        <w:rPr>
          <w:rFonts w:ascii="Times New Roman" w:hAnsi="Times New Roman" w:eastAsia="Times New Roman" w:cs="Times New Roman"/>
          <w:sz w:val="26"/>
          <w:szCs w:val="26"/>
        </w:rPr>
        <w:t xml:space="preserve"> sẽ thực hiện vẽ biểu đồ bánh vòng (Doughnut Chart) dựa trên các con số vừa nhận được. Ngoài ra, Leader có thể nhấp trực tiếp vào các phần của biểu đồ hoặc các con số thống kê để xem danh sách chi tiết các công việc nằm trong nhóm đó (tính năng Drill-down). </w:t>
      </w:r>
    </w:p>
    <w:p w14:paraId="782A0D8C">
      <w:pPr>
        <w:pStyle w:val="3"/>
        <w:jc w:val="both"/>
        <w:rPr>
          <w:rFonts w:ascii="Times New Roman" w:hAnsi="Times New Roman" w:eastAsia="Times New Roman" w:cs="Times New Roman"/>
          <w:sz w:val="26"/>
          <w:szCs w:val="26"/>
        </w:rPr>
      </w:pPr>
      <w:bookmarkStart w:id="59" w:name="_8bahyox525es" w:colFirst="0" w:colLast="0"/>
      <w:bookmarkEnd w:id="59"/>
      <w:bookmarkStart w:id="60" w:name="_Toc31913"/>
      <w:r>
        <w:rPr>
          <w:rFonts w:ascii="Times New Roman" w:hAnsi="Times New Roman" w:eastAsia="Times New Roman" w:cs="Times New Roman"/>
          <w:color w:val="auto"/>
          <w:sz w:val="26"/>
          <w:szCs w:val="26"/>
        </w:rPr>
        <w:t>5.5. Chức năng Xóa dự án/nhiệm vụ (Cảnh báo Smart Confirm)</w:t>
      </w:r>
      <w:bookmarkEnd w:id="60"/>
      <w:r>
        <w:rPr>
          <w:rFonts w:ascii="Times New Roman" w:hAnsi="Times New Roman" w:eastAsia="Times New Roman" w:cs="Times New Roman"/>
          <w:sz w:val="26"/>
          <w:szCs w:val="26"/>
        </w:rPr>
        <w:t xml:space="preserve"> </w:t>
      </w:r>
    </w:p>
    <w:p w14:paraId="0056B6C3">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40513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1" name="image9.png"/>
                    <pic:cNvPicPr preferRelativeResize="0"/>
                  </pic:nvPicPr>
                  <pic:blipFill>
                    <a:blip r:embed="rId19"/>
                    <a:srcRect/>
                    <a:stretch>
                      <a:fillRect/>
                    </a:stretch>
                  </pic:blipFill>
                  <pic:spPr>
                    <a:xfrm>
                      <a:off x="0" y="0"/>
                      <a:ext cx="5731200" cy="4051300"/>
                    </a:xfrm>
                    <a:prstGeom prst="rect">
                      <a:avLst/>
                    </a:prstGeom>
                  </pic:spPr>
                </pic:pic>
              </a:graphicData>
            </a:graphic>
          </wp:inline>
        </w:drawing>
      </w:r>
    </w:p>
    <w:p w14:paraId="19AE16E8">
      <w:pPr>
        <w:pStyle w:val="13"/>
        <w:jc w:val="center"/>
        <w:rPr>
          <w:rFonts w:ascii="Times New Roman" w:hAnsi="Times New Roman" w:eastAsia="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bookmarkStart w:id="61" w:name="_Toc15224"/>
      <w:r>
        <w:rPr>
          <w:rFonts w:ascii="Times New Roman" w:hAnsi="Times New Roman" w:cs="Times New Roman"/>
          <w:sz w:val="26"/>
          <w:szCs w:val="26"/>
          <w:lang w:val="en-US"/>
        </w:rPr>
        <w:t>: Chức năng Xóa dự án/nhiệm vụ (Cảnh báo Smart Confirm)</w:t>
      </w:r>
      <w:bookmarkEnd w:id="61"/>
    </w:p>
    <w:p w14:paraId="46B1815F">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Để xóa một dự án, Leader bấm vào icon "Thùng rác". Trước khi thực hiện, hệ thống sẽ thực hiện một bước kiểm tra thông minh: quét xem trong dự án đó có còn nhiệm vụ nào đang ở trạng thái DOING (đang làm) hoặc đã hoàn thành hay không. Nếu có dữ liệu quan trọng, một cửa sổ cảnh báo hiện ra yêu cầu Leader xác nhận: "Dự án đang có công việc, bạn có chắc muốn xóa toàn bộ?". Nếu Leader bấm "Hủy", lệnh xóa bị hủy bỏ. Nếu chọn "Xóa", hệ thống mới thực thi lệnh xóa bỏ vĩnh viễn dự án cùng các nhiệm vụ liên quan khỏi cơ sở dữ liệu, sau đó hiển thị thông báo "Đã xóa thành công" cho người dùng. </w:t>
      </w:r>
    </w:p>
    <w:p w14:paraId="16C73200">
      <w:pPr>
        <w:pStyle w:val="2"/>
        <w:spacing w:before="240" w:after="240"/>
        <w:jc w:val="center"/>
        <w:rPr>
          <w:rFonts w:ascii="Times New Roman" w:hAnsi="Times New Roman" w:eastAsia="Times New Roman" w:cs="Times New Roman"/>
          <w:b/>
          <w:bCs/>
          <w:color w:val="auto"/>
          <w:sz w:val="30"/>
          <w:szCs w:val="30"/>
        </w:rPr>
      </w:pPr>
      <w:bookmarkStart w:id="62" w:name="_l5p5fqoe4u5f" w:colFirst="0" w:colLast="0"/>
      <w:bookmarkEnd w:id="62"/>
      <w:bookmarkStart w:id="63" w:name="_Toc8661"/>
    </w:p>
    <w:p w14:paraId="22BCFF79">
      <w:pPr>
        <w:pStyle w:val="2"/>
        <w:spacing w:before="240" w:after="240"/>
        <w:jc w:val="center"/>
        <w:rPr>
          <w:rFonts w:ascii="Times New Roman" w:hAnsi="Times New Roman" w:eastAsia="Times New Roman" w:cs="Times New Roman"/>
          <w:b/>
          <w:bCs/>
          <w:color w:val="auto"/>
          <w:sz w:val="30"/>
          <w:szCs w:val="30"/>
        </w:rPr>
      </w:pPr>
      <w:r>
        <w:rPr>
          <w:rFonts w:ascii="Times New Roman" w:hAnsi="Times New Roman" w:eastAsia="Times New Roman" w:cs="Times New Roman"/>
          <w:b/>
          <w:bCs/>
          <w:color w:val="auto"/>
          <w:sz w:val="30"/>
          <w:szCs w:val="30"/>
        </w:rPr>
        <w:t>CHƯƠNG 6: GIAO DIỆN HỆ THỐNG</w:t>
      </w:r>
      <w:bookmarkEnd w:id="63"/>
      <w:r>
        <w:rPr>
          <w:rFonts w:ascii="Times New Roman" w:hAnsi="Times New Roman" w:eastAsia="Times New Roman" w:cs="Times New Roman"/>
          <w:b/>
          <w:bCs/>
          <w:color w:val="auto"/>
          <w:sz w:val="30"/>
          <w:szCs w:val="30"/>
        </w:rPr>
        <w:t xml:space="preserve"> </w:t>
      </w:r>
    </w:p>
    <w:p w14:paraId="47A18878">
      <w:pPr>
        <w:pStyle w:val="3"/>
        <w:rPr>
          <w:rFonts w:ascii="Times New Roman" w:hAnsi="Times New Roman" w:eastAsia="Times New Roman" w:cs="Times New Roman"/>
          <w:color w:val="auto"/>
          <w:sz w:val="26"/>
          <w:szCs w:val="26"/>
        </w:rPr>
      </w:pPr>
      <w:bookmarkStart w:id="64" w:name="_2q3irixzts0" w:colFirst="0" w:colLast="0"/>
      <w:bookmarkEnd w:id="64"/>
      <w:bookmarkStart w:id="65" w:name="_Toc25406"/>
      <w:r>
        <w:rPr>
          <w:rFonts w:ascii="Times New Roman" w:hAnsi="Times New Roman" w:eastAsia="Times New Roman" w:cs="Times New Roman"/>
          <w:color w:val="auto"/>
          <w:sz w:val="26"/>
          <w:szCs w:val="26"/>
        </w:rPr>
        <w:t>6.1. Trang Đăng nhập</w:t>
      </w:r>
      <w:bookmarkEnd w:id="65"/>
      <w:r>
        <w:rPr>
          <w:rFonts w:ascii="Times New Roman" w:hAnsi="Times New Roman" w:eastAsia="Times New Roman" w:cs="Times New Roman"/>
          <w:color w:val="auto"/>
          <w:sz w:val="26"/>
          <w:szCs w:val="26"/>
        </w:rPr>
        <w:t xml:space="preserve"> </w:t>
      </w:r>
    </w:p>
    <w:p w14:paraId="1AFD3053">
      <w:r>
        <w:rPr>
          <w:rFonts w:ascii="Times New Roman" w:hAnsi="Times New Roman" w:eastAsia="Times New Roman" w:cs="Times New Roman"/>
          <w:b/>
          <w:bCs/>
          <w:sz w:val="26"/>
          <w:szCs w:val="26"/>
        </w:rPr>
        <w:t>Mô tả:</w:t>
      </w:r>
      <w:r>
        <w:rPr>
          <w:rFonts w:ascii="Times New Roman" w:hAnsi="Times New Roman" w:eastAsia="Times New Roman" w:cs="Times New Roman"/>
          <w:sz w:val="26"/>
          <w:szCs w:val="26"/>
        </w:rPr>
        <w:t xml:space="preserve"> Là lớp bảo mật đầu tiên, cho phép người dùng xác thực thông tin.</w:t>
      </w:r>
      <w:r>
        <w:t xml:space="preserve"> </w:t>
      </w:r>
    </w:p>
    <w:p w14:paraId="7E3393A0">
      <w:r>
        <w:drawing>
          <wp:inline distT="114300" distB="114300" distL="114300" distR="114300">
            <wp:extent cx="5730875" cy="28829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8" name="image4.png"/>
                    <pic:cNvPicPr preferRelativeResize="0"/>
                  </pic:nvPicPr>
                  <pic:blipFill>
                    <a:blip r:embed="rId20"/>
                    <a:srcRect/>
                    <a:stretch>
                      <a:fillRect/>
                    </a:stretch>
                  </pic:blipFill>
                  <pic:spPr>
                    <a:xfrm>
                      <a:off x="0" y="0"/>
                      <a:ext cx="5731200" cy="2882900"/>
                    </a:xfrm>
                    <a:prstGeom prst="rect">
                      <a:avLst/>
                    </a:prstGeom>
                  </pic:spPr>
                </pic:pic>
              </a:graphicData>
            </a:graphic>
          </wp:inline>
        </w:drawing>
      </w:r>
    </w:p>
    <w:p w14:paraId="1BB3592A">
      <w:pPr>
        <w:pStyle w:val="13"/>
        <w:jc w:val="center"/>
        <w:rPr>
          <w:rFonts w:ascii="Times New Roman" w:hAnsi="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bookmarkStart w:id="66" w:name="_Toc1009"/>
      <w:r>
        <w:rPr>
          <w:rFonts w:ascii="Times New Roman" w:hAnsi="Times New Roman" w:cs="Times New Roman"/>
          <w:sz w:val="26"/>
          <w:szCs w:val="26"/>
          <w:lang w:val="en-US"/>
        </w:rPr>
        <w:t>: Trang Đăng Nhập</w:t>
      </w:r>
      <w:bookmarkEnd w:id="66"/>
    </w:p>
    <w:p w14:paraId="4A70536F">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Ghi chú:</w:t>
      </w:r>
      <w:r>
        <w:rPr>
          <w:rFonts w:ascii="Times New Roman" w:hAnsi="Times New Roman" w:eastAsia="Times New Roman" w:cs="Times New Roman"/>
          <w:sz w:val="26"/>
          <w:szCs w:val="26"/>
        </w:rPr>
        <w:t xml:space="preserve"> Trang web sử dụng cơ chế lưu trữ Session tại Server. Khi thông tin xác thực chính xác, hệ thống sẽ điều hướng người dùng dựa trên vai_tro (LEADER hoặc MEMBER) vào bảng điều khiển tương ứng. </w:t>
      </w:r>
    </w:p>
    <w:p w14:paraId="523DA57C">
      <w:pPr>
        <w:pStyle w:val="3"/>
        <w:rPr>
          <w:rFonts w:ascii="Times New Roman" w:hAnsi="Times New Roman" w:eastAsia="Times New Roman" w:cs="Times New Roman"/>
          <w:sz w:val="26"/>
          <w:szCs w:val="26"/>
        </w:rPr>
      </w:pPr>
      <w:bookmarkStart w:id="67" w:name="_mgckdsao7esb" w:colFirst="0" w:colLast="0"/>
      <w:bookmarkEnd w:id="67"/>
      <w:bookmarkStart w:id="68" w:name="_Toc12777"/>
      <w:r>
        <w:rPr>
          <w:rFonts w:ascii="Times New Roman" w:hAnsi="Times New Roman" w:eastAsia="Times New Roman" w:cs="Times New Roman"/>
          <w:color w:val="auto"/>
          <w:sz w:val="26"/>
          <w:szCs w:val="26"/>
        </w:rPr>
        <w:t>6.2. Trang Bảng điều khiển (Dashboard)</w:t>
      </w:r>
      <w:bookmarkEnd w:id="68"/>
      <w:r>
        <w:rPr>
          <w:rFonts w:ascii="Times New Roman" w:hAnsi="Times New Roman" w:eastAsia="Times New Roman" w:cs="Times New Roman"/>
          <w:color w:val="auto"/>
          <w:sz w:val="26"/>
          <w:szCs w:val="26"/>
        </w:rPr>
        <w:t xml:space="preserve"> </w:t>
      </w:r>
    </w:p>
    <w:p w14:paraId="22026FEC">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Mô tả:</w:t>
      </w:r>
      <w:r>
        <w:rPr>
          <w:rFonts w:ascii="Times New Roman" w:hAnsi="Times New Roman" w:eastAsia="Times New Roman" w:cs="Times New Roman"/>
          <w:sz w:val="26"/>
          <w:szCs w:val="26"/>
        </w:rPr>
        <w:t xml:space="preserve"> Đây là trang chính hiển thị danh sách các công việc. </w:t>
      </w:r>
    </w:p>
    <w:p w14:paraId="528C7D76">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29083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21"/>
                    <a:srcRect/>
                    <a:stretch>
                      <a:fillRect/>
                    </a:stretch>
                  </pic:blipFill>
                  <pic:spPr>
                    <a:xfrm>
                      <a:off x="0" y="0"/>
                      <a:ext cx="5731200" cy="2908300"/>
                    </a:xfrm>
                    <a:prstGeom prst="rect">
                      <a:avLst/>
                    </a:prstGeom>
                  </pic:spPr>
                </pic:pic>
              </a:graphicData>
            </a:graphic>
          </wp:inline>
        </w:drawing>
      </w:r>
    </w:p>
    <w:p w14:paraId="72B5F1B4">
      <w:pPr>
        <w:pStyle w:val="13"/>
        <w:jc w:val="center"/>
        <w:rPr>
          <w:rFonts w:ascii="Times New Roman" w:hAnsi="Times New Roman" w:eastAsia="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bookmarkStart w:id="69" w:name="_Toc13363"/>
      <w:r>
        <w:rPr>
          <w:rFonts w:ascii="Times New Roman" w:hAnsi="Times New Roman" w:cs="Times New Roman"/>
          <w:sz w:val="26"/>
          <w:szCs w:val="26"/>
          <w:lang w:val="en-US"/>
        </w:rPr>
        <w:t>: Trang Bảng điều khiển (Dashboard)</w:t>
      </w:r>
      <w:bookmarkEnd w:id="69"/>
    </w:p>
    <w:p w14:paraId="49067E6D">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Ghi chú:</w:t>
      </w:r>
      <w:r>
        <w:rPr>
          <w:rFonts w:ascii="Times New Roman" w:hAnsi="Times New Roman" w:eastAsia="Times New Roman" w:cs="Times New Roman"/>
          <w:sz w:val="26"/>
          <w:szCs w:val="26"/>
        </w:rPr>
        <w:t xml:space="preserve"> Tại đây, người dùng có thể sử dụng các thanh tìm kiếm (keyword), bộ lọc (theo trạng thái hoặc dự án). Danh sách được phân trang rõ ràng giúp việc quản lý hàng trăm công việc vẫn đảm bảo tốc độ tải trang nhanh chóng. </w:t>
      </w:r>
    </w:p>
    <w:p w14:paraId="192CF524">
      <w:pPr>
        <w:pStyle w:val="3"/>
        <w:jc w:val="both"/>
        <w:rPr>
          <w:rFonts w:ascii="Times New Roman" w:hAnsi="Times New Roman" w:eastAsia="Times New Roman" w:cs="Times New Roman"/>
          <w:sz w:val="26"/>
          <w:szCs w:val="26"/>
        </w:rPr>
      </w:pPr>
      <w:bookmarkStart w:id="70" w:name="_u10kmvxoth58" w:colFirst="0" w:colLast="0"/>
      <w:bookmarkEnd w:id="70"/>
      <w:bookmarkStart w:id="71" w:name="_Toc23586"/>
      <w:r>
        <w:rPr>
          <w:rFonts w:ascii="Times New Roman" w:hAnsi="Times New Roman" w:eastAsia="Times New Roman" w:cs="Times New Roman"/>
          <w:color w:val="auto"/>
          <w:sz w:val="26"/>
          <w:szCs w:val="26"/>
        </w:rPr>
        <w:t>6.3. Chức năng Thêm nhiệm vụ &amp; Tích hợp AI</w:t>
      </w:r>
      <w:bookmarkEnd w:id="71"/>
      <w:r>
        <w:rPr>
          <w:rFonts w:ascii="Times New Roman" w:hAnsi="Times New Roman" w:eastAsia="Times New Roman" w:cs="Times New Roman"/>
          <w:sz w:val="26"/>
          <w:szCs w:val="26"/>
        </w:rPr>
        <w:t xml:space="preserve"> </w:t>
      </w:r>
    </w:p>
    <w:p w14:paraId="6CC51BE0">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Mô tả:</w:t>
      </w:r>
      <w:r>
        <w:rPr>
          <w:rFonts w:ascii="Times New Roman" w:hAnsi="Times New Roman" w:eastAsia="Times New Roman" w:cs="Times New Roman"/>
          <w:sz w:val="26"/>
          <w:szCs w:val="26"/>
        </w:rPr>
        <w:t xml:space="preserve"> Tính năng quan trọng nhất giúp Leader lập kế hoạch. </w:t>
      </w:r>
    </w:p>
    <w:p w14:paraId="60CB4A3F">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27305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22"/>
                    <a:srcRect/>
                    <a:stretch>
                      <a:fillRect/>
                    </a:stretch>
                  </pic:blipFill>
                  <pic:spPr>
                    <a:xfrm>
                      <a:off x="0" y="0"/>
                      <a:ext cx="5731200" cy="2730500"/>
                    </a:xfrm>
                    <a:prstGeom prst="rect">
                      <a:avLst/>
                    </a:prstGeom>
                  </pic:spPr>
                </pic:pic>
              </a:graphicData>
            </a:graphic>
          </wp:inline>
        </w:drawing>
      </w:r>
    </w:p>
    <w:p w14:paraId="71EC460C">
      <w:pPr>
        <w:pStyle w:val="13"/>
        <w:jc w:val="center"/>
        <w:rPr>
          <w:rFonts w:ascii="Times New Roman" w:hAnsi="Times New Roman" w:eastAsia="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bookmarkStart w:id="72" w:name="_Toc26842"/>
      <w:r>
        <w:rPr>
          <w:rFonts w:ascii="Times New Roman" w:hAnsi="Times New Roman" w:cs="Times New Roman"/>
          <w:sz w:val="26"/>
          <w:szCs w:val="26"/>
          <w:lang w:val="en-US"/>
        </w:rPr>
        <w:t>: Chức năng Thêm nhiệm vụ &amp; Tích hợp AI</w:t>
      </w:r>
      <w:bookmarkEnd w:id="72"/>
    </w:p>
    <w:p w14:paraId="10484189">
      <w:pPr>
        <w:spacing w:before="240" w:after="24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Ghi chú:</w:t>
      </w:r>
      <w:r>
        <w:rPr>
          <w:rFonts w:ascii="Times New Roman" w:hAnsi="Times New Roman" w:eastAsia="Times New Roman" w:cs="Times New Roman"/>
          <w:sz w:val="26"/>
          <w:szCs w:val="26"/>
        </w:rPr>
        <w:t xml:space="preserve"> Khi nhấn nút "✨ Gợi ý từ AI", hệ thống gửi yêu cầu qua REST API tới Google Gemini. Nội dung phản hồi được tự động điền vào Form, giúp tiết kiệm tối đa thời gian soạn thảo nội dung công việc.</w:t>
      </w:r>
      <w:bookmarkStart w:id="73" w:name="_ui88d9enh7c6" w:colFirst="0" w:colLast="0"/>
      <w:bookmarkEnd w:id="73"/>
      <w:bookmarkStart w:id="74" w:name="_guklf2bwktj7" w:colFirst="0" w:colLast="0"/>
      <w:bookmarkEnd w:id="74"/>
      <w:bookmarkStart w:id="75" w:name="_457ju5ms78xq" w:colFirst="0" w:colLast="0"/>
      <w:bookmarkEnd w:id="75"/>
    </w:p>
    <w:p w14:paraId="3F06CBF5">
      <w:pPr>
        <w:pStyle w:val="3"/>
        <w:spacing w:before="240" w:after="240"/>
        <w:jc w:val="both"/>
        <w:rPr>
          <w:color w:val="auto"/>
        </w:rPr>
      </w:pPr>
      <w:bookmarkStart w:id="76" w:name="_8szpej32icy5" w:colFirst="0" w:colLast="0"/>
      <w:bookmarkEnd w:id="76"/>
      <w:bookmarkStart w:id="77" w:name="_Toc28150"/>
      <w:r>
        <w:rPr>
          <w:rFonts w:ascii="Times New Roman" w:hAnsi="Times New Roman" w:eastAsia="Times New Roman" w:cs="Times New Roman"/>
          <w:color w:val="auto"/>
          <w:sz w:val="26"/>
          <w:szCs w:val="26"/>
        </w:rPr>
        <w:t>6.4. Trang Chi tiết nhiệm vụ và Bình luận</w:t>
      </w:r>
      <w:bookmarkEnd w:id="77"/>
      <w:r>
        <w:rPr>
          <w:color w:val="auto"/>
        </w:rPr>
        <w:t xml:space="preserve"> </w:t>
      </w:r>
    </w:p>
    <w:p w14:paraId="02CB4FC6">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Mô tả:</w:t>
      </w:r>
      <w:r>
        <w:rPr>
          <w:rFonts w:ascii="Times New Roman" w:hAnsi="Times New Roman" w:eastAsia="Times New Roman" w:cs="Times New Roman"/>
          <w:sz w:val="26"/>
          <w:szCs w:val="26"/>
        </w:rPr>
        <w:t xml:space="preserve"> Không gian trao đổi, tương tác giữa các thành viên. </w:t>
      </w:r>
    </w:p>
    <w:p w14:paraId="4CC00345">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28829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23"/>
                    <a:srcRect/>
                    <a:stretch>
                      <a:fillRect/>
                    </a:stretch>
                  </pic:blipFill>
                  <pic:spPr>
                    <a:xfrm>
                      <a:off x="0" y="0"/>
                      <a:ext cx="5731200" cy="2882900"/>
                    </a:xfrm>
                    <a:prstGeom prst="rect">
                      <a:avLst/>
                    </a:prstGeom>
                  </pic:spPr>
                </pic:pic>
              </a:graphicData>
            </a:graphic>
          </wp:inline>
        </w:drawing>
      </w:r>
    </w:p>
    <w:p w14:paraId="7D4A4B93">
      <w:pPr>
        <w:pStyle w:val="13"/>
        <w:jc w:val="center"/>
        <w:rPr>
          <w:rFonts w:ascii="Times New Roman" w:hAnsi="Times New Roman" w:eastAsia="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bookmarkStart w:id="78" w:name="_Toc2595"/>
      <w:r>
        <w:rPr>
          <w:rFonts w:ascii="Times New Roman" w:hAnsi="Times New Roman" w:cs="Times New Roman"/>
          <w:sz w:val="26"/>
          <w:szCs w:val="26"/>
          <w:lang w:val="en-US"/>
        </w:rPr>
        <w:t>: Trang Chi tiết nhiệm vụ và Bình luận</w:t>
      </w:r>
      <w:bookmarkEnd w:id="78"/>
    </w:p>
    <w:p w14:paraId="2642519F">
      <w:p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Ghi chú:</w:t>
      </w:r>
      <w:r>
        <w:rPr>
          <w:rFonts w:ascii="Times New Roman" w:hAnsi="Times New Roman" w:eastAsia="Times New Roman" w:cs="Times New Roman"/>
          <w:sz w:val="26"/>
          <w:szCs w:val="26"/>
        </w:rPr>
        <w:t xml:space="preserve"> Các bình luận được sắp xếp theo thời gian (thoi_gian_tao). Chức năng này tạo sợi dây liên kết chặt chẽ giữa Leader và Member trong quá trình thực hiện công việc. </w:t>
      </w:r>
      <w:bookmarkStart w:id="79" w:name="_lr3wfsrz2mmg" w:colFirst="0" w:colLast="0"/>
      <w:bookmarkEnd w:id="79"/>
    </w:p>
    <w:p w14:paraId="5942071E">
      <w:pPr>
        <w:pStyle w:val="3"/>
        <w:jc w:val="both"/>
        <w:rPr>
          <w:rFonts w:ascii="Times New Roman" w:hAnsi="Times New Roman" w:eastAsia="Times New Roman" w:cs="Times New Roman"/>
          <w:color w:val="auto"/>
          <w:sz w:val="26"/>
          <w:szCs w:val="26"/>
        </w:rPr>
      </w:pPr>
      <w:bookmarkStart w:id="80" w:name="_25uwry7s3dq2" w:colFirst="0" w:colLast="0"/>
      <w:bookmarkEnd w:id="80"/>
      <w:bookmarkStart w:id="81" w:name="_Toc19822"/>
      <w:r>
        <w:rPr>
          <w:rFonts w:ascii="Times New Roman" w:hAnsi="Times New Roman" w:eastAsia="Times New Roman" w:cs="Times New Roman"/>
          <w:color w:val="auto"/>
          <w:sz w:val="26"/>
          <w:szCs w:val="26"/>
        </w:rPr>
        <w:t>6.5. Trang Thống kê (Dành riêng cho Leader)</w:t>
      </w:r>
      <w:bookmarkEnd w:id="81"/>
      <w:r>
        <w:rPr>
          <w:rFonts w:ascii="Times New Roman" w:hAnsi="Times New Roman" w:eastAsia="Times New Roman" w:cs="Times New Roman"/>
          <w:color w:val="auto"/>
          <w:sz w:val="26"/>
          <w:szCs w:val="26"/>
        </w:rPr>
        <w:t xml:space="preserve"> </w:t>
      </w:r>
    </w:p>
    <w:p w14:paraId="5517F93E">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Mô tả:</w:t>
      </w:r>
      <w:r>
        <w:rPr>
          <w:rFonts w:ascii="Times New Roman" w:hAnsi="Times New Roman" w:eastAsia="Times New Roman" w:cs="Times New Roman"/>
          <w:sz w:val="26"/>
          <w:szCs w:val="26"/>
        </w:rPr>
        <w:t xml:space="preserve"> Cung cấp bức tranh tổng quan về hiệu suất dự án. </w:t>
      </w:r>
    </w:p>
    <w:p w14:paraId="13C19638">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28956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referRelativeResize="0"/>
                  </pic:nvPicPr>
                  <pic:blipFill>
                    <a:blip r:embed="rId24"/>
                    <a:srcRect/>
                    <a:stretch>
                      <a:fillRect/>
                    </a:stretch>
                  </pic:blipFill>
                  <pic:spPr>
                    <a:xfrm>
                      <a:off x="0" y="0"/>
                      <a:ext cx="5731200" cy="2895600"/>
                    </a:xfrm>
                    <a:prstGeom prst="rect">
                      <a:avLst/>
                    </a:prstGeom>
                  </pic:spPr>
                </pic:pic>
              </a:graphicData>
            </a:graphic>
          </wp:inline>
        </w:drawing>
      </w:r>
    </w:p>
    <w:p w14:paraId="04AC9BE5">
      <w:pPr>
        <w:pStyle w:val="13"/>
        <w:jc w:val="center"/>
        <w:rPr>
          <w:rFonts w:ascii="Times New Roman" w:hAnsi="Times New Roman" w:eastAsia="Times New Roman" w:cs="Times New Roman"/>
          <w:sz w:val="26"/>
          <w:szCs w:val="26"/>
          <w:lang w:val="en-US"/>
        </w:rPr>
      </w:pPr>
      <w:r>
        <w:rPr>
          <w:rFonts w:ascii="Times New Roman" w:hAnsi="Times New Roman" w:cs="Times New Roman"/>
          <w:sz w:val="26"/>
          <w:szCs w:val="26"/>
        </w:rPr>
        <w:t xml:space="preserve">Hình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bookmarkStart w:id="82" w:name="_Toc32552"/>
      <w:r>
        <w:rPr>
          <w:rFonts w:ascii="Times New Roman" w:hAnsi="Times New Roman" w:cs="Times New Roman"/>
          <w:sz w:val="26"/>
          <w:szCs w:val="26"/>
          <w:lang w:val="en-US"/>
        </w:rPr>
        <w:t>: Trang Thống kê (Dành riêng cho Leader)</w:t>
      </w:r>
      <w:bookmarkEnd w:id="82"/>
    </w:p>
    <w:p w14:paraId="3D137796">
      <w:pPr>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Ghi chú:</w:t>
      </w:r>
      <w:r>
        <w:rPr>
          <w:rFonts w:ascii="Times New Roman" w:hAnsi="Times New Roman" w:eastAsia="Times New Roman" w:cs="Times New Roman"/>
          <w:sz w:val="26"/>
          <w:szCs w:val="26"/>
        </w:rPr>
        <w:t xml:space="preserve"> Sử dụng thư viện Chart.js để vẽ biểu đồ bánh vòng, giúp nhìn nhanh tỷ lệ % công việc đã hoàn thành so với tổng khối lượng. </w:t>
      </w:r>
    </w:p>
    <w:p w14:paraId="2EDF8A03">
      <w:pPr>
        <w:spacing w:before="240" w:after="240"/>
        <w:jc w:val="both"/>
        <w:rPr>
          <w:rFonts w:ascii="Times New Roman" w:hAnsi="Times New Roman" w:eastAsia="Times New Roman" w:cs="Times New Roman"/>
          <w:b/>
          <w:bCs/>
          <w:sz w:val="26"/>
          <w:szCs w:val="26"/>
        </w:rPr>
      </w:pPr>
    </w:p>
    <w:p w14:paraId="50BE6ABB">
      <w:pPr>
        <w:spacing w:before="240" w:after="240"/>
        <w:jc w:val="both"/>
        <w:rPr>
          <w:rFonts w:ascii="Times New Roman" w:hAnsi="Times New Roman" w:eastAsia="Times New Roman" w:cs="Times New Roman"/>
          <w:b/>
          <w:bCs/>
          <w:sz w:val="26"/>
          <w:szCs w:val="26"/>
        </w:rPr>
      </w:pPr>
    </w:p>
    <w:p w14:paraId="34117960">
      <w:pPr>
        <w:spacing w:before="240" w:after="240"/>
        <w:jc w:val="both"/>
        <w:outlineLvl w:val="0"/>
        <w:rPr>
          <w:rFonts w:ascii="Times New Roman" w:hAnsi="Times New Roman" w:eastAsia="Times New Roman" w:cs="Times New Roman"/>
          <w:b/>
          <w:bCs/>
          <w:sz w:val="26"/>
          <w:szCs w:val="26"/>
        </w:rPr>
      </w:pPr>
      <w:bookmarkStart w:id="83" w:name="_Toc23773"/>
      <w:r>
        <w:rPr>
          <w:rFonts w:ascii="Times New Roman" w:hAnsi="Times New Roman" w:eastAsia="Times New Roman" w:cs="Times New Roman"/>
          <w:b/>
          <w:bCs/>
          <w:sz w:val="26"/>
          <w:szCs w:val="26"/>
        </w:rPr>
        <w:t>TÀI LIỆU THAM KHẢO</w:t>
      </w:r>
      <w:bookmarkEnd w:id="83"/>
    </w:p>
    <w:p w14:paraId="1D6A31DE">
      <w:pPr>
        <w:spacing w:before="240" w:after="24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[1] Nguyễn Thị Hương Lý, 2020, “Bài giảng môn Thiết kế website”, Khoa Công nghệ thông tin, Đại học Nha Trang.</w:t>
      </w:r>
    </w:p>
    <w:p w14:paraId="0E07CAE6">
      <w:pPr>
        <w:spacing w:before="240" w:after="24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 Hà Thị Thanh Ngà, 2021, “Bài giảng môn Phân tích thiết kế hệ thống thông tin”, Khoa Công nghệ thông tin, Đại học Nha Trang.</w:t>
      </w:r>
    </w:p>
    <w:p w14:paraId="5BFF8456">
      <w:pPr>
        <w:spacing w:before="240" w:after="24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 Phạm Thị Thu Thúy, 2021, “Bài giảng Hệ quản trị cơ sở dữ liệu”, Khoa Công nghệ thông tin, Đại học Nha Trang.</w:t>
      </w:r>
    </w:p>
    <w:p w14:paraId="7484CC94">
      <w:pPr>
        <w:spacing w:before="240" w:after="24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 Spring Boot Reference Documentation, 2026, Version 4.x, VMware Tanzu. (Nguồn trực tuyến: spring.io).</w:t>
      </w:r>
    </w:p>
    <w:p w14:paraId="25A934D7">
      <w:pPr>
        <w:spacing w:before="240" w:after="24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[5] Thymeleaf Team, 2025, “Using Thymeleaf - Comprehensive Tutorial for Spring”, Thymeleaf Open Source Project.</w:t>
      </w:r>
    </w:p>
    <w:p w14:paraId="5A4D8235">
      <w:r>
        <w:rPr>
          <w:rFonts w:ascii="Times New Roman" w:hAnsi="Times New Roman" w:eastAsia="Times New Roman" w:cs="Times New Roman"/>
          <w:b/>
          <w:bCs/>
          <w:sz w:val="26"/>
          <w:szCs w:val="26"/>
        </w:rPr>
        <w:t>[6] Chart.js Documentation, 2026, “Visualizing Data with HTML5 Canvas”, Chart.js Team</w:t>
      </w:r>
    </w:p>
    <w:sectPr>
      <w:pgSz w:w="12240" w:h="15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200247B" w:usb2="00000009" w:usb3="00000000" w:csb0="200001FF" w:csb1="00000000"/>
  </w:font>
  <w:font w:name="SimHei">
    <w:altName w:val="SimSun"/>
    <w:panose1 w:val="02010600030101010101"/>
    <w:charset w:val="86"/>
    <w:family w:val="modern"/>
    <w:pitch w:val="default"/>
    <w:sig w:usb0="00000000" w:usb1="00000000" w:usb2="00000016" w:usb3="00000000" w:csb0="00040001" w:csb1="00000000"/>
  </w:font>
  <w:font w:name="Roboto Mono">
    <w:altName w:val="Segoe Print"/>
    <w:panose1 w:val="00000000000000000000"/>
    <w:charset w:val="00"/>
    <w:family w:val="modern"/>
    <w:pitch w:val="default"/>
    <w:sig w:usb0="00000000" w:usb1="00000000" w:usb2="00000020" w:usb3="00000000" w:csb0="0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DF688">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78B14">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0E40F">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5C9DA">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B3024">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E7624">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59ADCABA"/>
    <w:multiLevelType w:val="multilevel"/>
    <w:tmpl w:val="59ADCABA"/>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E12"/>
    <w:rsid w:val="000367D2"/>
    <w:rsid w:val="00096F34"/>
    <w:rsid w:val="000B0AF2"/>
    <w:rsid w:val="001511E3"/>
    <w:rsid w:val="00172CE7"/>
    <w:rsid w:val="001808D9"/>
    <w:rsid w:val="001F0DCA"/>
    <w:rsid w:val="002B7054"/>
    <w:rsid w:val="002D171B"/>
    <w:rsid w:val="003F25D0"/>
    <w:rsid w:val="00416BE3"/>
    <w:rsid w:val="00443EA9"/>
    <w:rsid w:val="00461989"/>
    <w:rsid w:val="004B37D3"/>
    <w:rsid w:val="00537C0C"/>
    <w:rsid w:val="0058412C"/>
    <w:rsid w:val="00593E12"/>
    <w:rsid w:val="005D7FA9"/>
    <w:rsid w:val="00662102"/>
    <w:rsid w:val="00754821"/>
    <w:rsid w:val="00812898"/>
    <w:rsid w:val="008414F5"/>
    <w:rsid w:val="00910A6A"/>
    <w:rsid w:val="0095073E"/>
    <w:rsid w:val="00951DF7"/>
    <w:rsid w:val="00971283"/>
    <w:rsid w:val="009764CF"/>
    <w:rsid w:val="00AD5D2A"/>
    <w:rsid w:val="00AF11C3"/>
    <w:rsid w:val="00B26EB4"/>
    <w:rsid w:val="00BA2AFF"/>
    <w:rsid w:val="00BF2DCB"/>
    <w:rsid w:val="00CF6AFC"/>
    <w:rsid w:val="00DF26E3"/>
    <w:rsid w:val="00E11B53"/>
    <w:rsid w:val="00E27DEE"/>
    <w:rsid w:val="00F76C10"/>
    <w:rsid w:val="00F81941"/>
    <w:rsid w:val="00FB4950"/>
    <w:rsid w:val="05E00391"/>
    <w:rsid w:val="36141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unhideWhenUsed="0" w:uiPriority="99" w:semiHidden="0" w:name="footer"/>
    <w:lsdException w:uiPriority="99" w:name="index heading"/>
    <w:lsdException w:qFormat="1" w:uiPriority="0" w:semiHidden="0" w:name="caption"/>
    <w:lsdException w:qFormat="1" w:unhideWhenUsed="0" w:uiPriority="0"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Arial" w:cs="Arial"/>
      <w:kern w:val="0"/>
      <w:sz w:val="22"/>
      <w:szCs w:val="22"/>
      <w:lang w:val="vi" w:eastAsia="en-US" w:bidi="ar-SA"/>
      <w14:ligatures w14:val="none"/>
    </w:rPr>
  </w:style>
  <w:style w:type="paragraph" w:styleId="2">
    <w:name w:val="heading 1"/>
    <w:basedOn w:val="1"/>
    <w:next w:val="1"/>
    <w:link w:val="24"/>
    <w:qFormat/>
    <w:uiPriority w:val="0"/>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5"/>
    <w:unhideWhenUsed/>
    <w:qFormat/>
    <w:uiPriority w:val="0"/>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6"/>
    <w:unhideWhenUsed/>
    <w:qFormat/>
    <w:uiPriority w:val="0"/>
    <w:pPr>
      <w:keepNext/>
      <w:keepLines/>
      <w:spacing w:before="160" w:after="80"/>
      <w:outlineLvl w:val="2"/>
    </w:pPr>
    <w:rPr>
      <w:rFonts w:asciiTheme="minorHAnsi" w:hAnsiTheme="minorHAnsi" w:eastAsiaTheme="majorEastAsia" w:cstheme="majorBidi"/>
      <w:color w:val="2F5597" w:themeColor="accent1" w:themeShade="BF"/>
      <w:sz w:val="28"/>
      <w:szCs w:val="28"/>
    </w:rPr>
  </w:style>
  <w:style w:type="paragraph" w:styleId="5">
    <w:name w:val="heading 4"/>
    <w:basedOn w:val="1"/>
    <w:next w:val="1"/>
    <w:link w:val="27"/>
    <w:unhideWhenUsed/>
    <w:qFormat/>
    <w:uiPriority w:val="0"/>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28"/>
    <w:unhideWhenUsed/>
    <w:qFormat/>
    <w:uiPriority w:val="0"/>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9"/>
    <w:unhideWhenUsed/>
    <w:qFormat/>
    <w:uiPriority w:val="0"/>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0"/>
    <w:rPr>
      <w:rFonts w:eastAsia="SimHei"/>
      <w:sz w:val="20"/>
    </w:rPr>
  </w:style>
  <w:style w:type="paragraph" w:styleId="14">
    <w:name w:val="footer"/>
    <w:basedOn w:val="1"/>
    <w:link w:val="59"/>
    <w:uiPriority w:val="99"/>
    <w:pPr>
      <w:tabs>
        <w:tab w:val="center" w:pos="4680"/>
        <w:tab w:val="right" w:pos="9360"/>
      </w:tabs>
      <w:spacing w:line="240" w:lineRule="auto"/>
    </w:pPr>
  </w:style>
  <w:style w:type="paragraph" w:styleId="15">
    <w:name w:val="header"/>
    <w:basedOn w:val="1"/>
    <w:link w:val="58"/>
    <w:qFormat/>
    <w:uiPriority w:val="99"/>
    <w:pPr>
      <w:tabs>
        <w:tab w:val="center" w:pos="4680"/>
        <w:tab w:val="right" w:pos="9360"/>
      </w:tabs>
      <w:spacing w:line="240" w:lineRule="auto"/>
    </w:pPr>
  </w:style>
  <w:style w:type="character" w:styleId="16">
    <w:name w:val="Hyperlink"/>
    <w:basedOn w:val="11"/>
    <w:unhideWhenUsed/>
    <w:uiPriority w:val="99"/>
    <w:rPr>
      <w:color w:val="0563C1" w:themeColor="hyperlink"/>
      <w:u w:val="single"/>
      <w14:textFill>
        <w14:solidFill>
          <w14:schemeClr w14:val="hlink"/>
        </w14:solidFill>
      </w14:textFill>
    </w:rPr>
  </w:style>
  <w:style w:type="paragraph" w:styleId="17">
    <w:name w:val="Subtitle"/>
    <w:basedOn w:val="1"/>
    <w:next w:val="1"/>
    <w:link w:val="34"/>
    <w:qFormat/>
    <w:uiPriority w:val="0"/>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jc w:val="center"/>
    </w:pPr>
    <w:rPr>
      <w:rFonts w:cstheme="majorBidi"/>
      <w:kern w:val="0"/>
      <w:sz w:val="28"/>
      <w:szCs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qFormat/>
    <w:uiPriority w:val="0"/>
    <w:pPr>
      <w:ind w:left="200" w:leftChars="200" w:hanging="200" w:hangingChars="200"/>
    </w:pPr>
  </w:style>
  <w:style w:type="paragraph" w:styleId="20">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1">
    <w:name w:val="toc 1"/>
    <w:basedOn w:val="1"/>
    <w:next w:val="1"/>
    <w:uiPriority w:val="0"/>
  </w:style>
  <w:style w:type="paragraph" w:styleId="22">
    <w:name w:val="toc 2"/>
    <w:basedOn w:val="1"/>
    <w:next w:val="1"/>
    <w:uiPriority w:val="0"/>
    <w:pPr>
      <w:ind w:left="420" w:leftChars="200"/>
    </w:pPr>
  </w:style>
  <w:style w:type="paragraph" w:styleId="23">
    <w:name w:val="toc 3"/>
    <w:basedOn w:val="1"/>
    <w:next w:val="1"/>
    <w:qFormat/>
    <w:uiPriority w:val="0"/>
    <w:pPr>
      <w:ind w:left="840" w:leftChars="400"/>
    </w:pPr>
  </w:style>
  <w:style w:type="character" w:customStyle="1" w:styleId="24">
    <w:name w:val="Heading 1 Char"/>
    <w:basedOn w:val="11"/>
    <w:link w:val="2"/>
    <w:qFormat/>
    <w:uiPriority w:val="0"/>
    <w:rPr>
      <w:rFonts w:asciiTheme="majorHAnsi" w:hAnsiTheme="majorHAnsi" w:eastAsiaTheme="majorEastAsia" w:cstheme="majorBidi"/>
      <w:color w:val="2F5597" w:themeColor="accent1" w:themeShade="BF"/>
      <w:sz w:val="40"/>
      <w:szCs w:val="40"/>
    </w:rPr>
  </w:style>
  <w:style w:type="character" w:customStyle="1" w:styleId="25">
    <w:name w:val="Heading 2 Char"/>
    <w:basedOn w:val="11"/>
    <w:link w:val="3"/>
    <w:qFormat/>
    <w:uiPriority w:val="0"/>
    <w:rPr>
      <w:rFonts w:asciiTheme="majorHAnsi" w:hAnsiTheme="majorHAnsi" w:eastAsiaTheme="majorEastAsia" w:cstheme="majorBidi"/>
      <w:color w:val="2F5597" w:themeColor="accent1" w:themeShade="BF"/>
      <w:sz w:val="32"/>
      <w:szCs w:val="32"/>
    </w:rPr>
  </w:style>
  <w:style w:type="character" w:customStyle="1" w:styleId="26">
    <w:name w:val="Heading 3 Char"/>
    <w:basedOn w:val="11"/>
    <w:link w:val="4"/>
    <w:qFormat/>
    <w:uiPriority w:val="0"/>
    <w:rPr>
      <w:rFonts w:asciiTheme="minorHAnsi" w:hAnsiTheme="minorHAnsi" w:eastAsiaTheme="majorEastAsia" w:cstheme="majorBidi"/>
      <w:color w:val="2F5597" w:themeColor="accent1" w:themeShade="BF"/>
      <w:sz w:val="28"/>
      <w:szCs w:val="28"/>
    </w:rPr>
  </w:style>
  <w:style w:type="character" w:customStyle="1" w:styleId="27">
    <w:name w:val="Heading 4 Char"/>
    <w:basedOn w:val="11"/>
    <w:link w:val="5"/>
    <w:qFormat/>
    <w:uiPriority w:val="0"/>
    <w:rPr>
      <w:rFonts w:asciiTheme="minorHAnsi" w:hAnsiTheme="minorHAnsi" w:eastAsiaTheme="majorEastAsia" w:cstheme="majorBidi"/>
      <w:i/>
      <w:iCs/>
      <w:color w:val="2F5597" w:themeColor="accent1" w:themeShade="BF"/>
    </w:rPr>
  </w:style>
  <w:style w:type="character" w:customStyle="1" w:styleId="28">
    <w:name w:val="Heading 5 Char"/>
    <w:basedOn w:val="11"/>
    <w:link w:val="6"/>
    <w:qFormat/>
    <w:uiPriority w:val="0"/>
    <w:rPr>
      <w:rFonts w:asciiTheme="minorHAnsi" w:hAnsiTheme="minorHAnsi" w:eastAsiaTheme="majorEastAsia" w:cstheme="majorBidi"/>
      <w:color w:val="2F5597" w:themeColor="accent1" w:themeShade="BF"/>
    </w:rPr>
  </w:style>
  <w:style w:type="character" w:customStyle="1" w:styleId="29">
    <w:name w:val="Heading 6 Char"/>
    <w:basedOn w:val="11"/>
    <w:link w:val="7"/>
    <w:qFormat/>
    <w:uiPriority w:val="0"/>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17"/>
    <w:qFormat/>
    <w:uiPriority w:val="0"/>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1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Intense Quote Char"/>
    <w:basedOn w:val="11"/>
    <w:link w:val="39"/>
    <w:qFormat/>
    <w:uiPriority w:val="30"/>
    <w:rPr>
      <w:i/>
      <w:iCs/>
      <w:color w:val="2F5597" w:themeColor="accent1" w:themeShade="BF"/>
    </w:rPr>
  </w:style>
  <w:style w:type="character" w:customStyle="1" w:styleId="41">
    <w:name w:val="Intense Reference"/>
    <w:basedOn w:val="11"/>
    <w:qFormat/>
    <w:uiPriority w:val="32"/>
    <w:rPr>
      <w:b/>
      <w:bCs/>
      <w:smallCaps/>
      <w:color w:val="2F5597" w:themeColor="accent1" w:themeShade="BF"/>
      <w:spacing w:val="5"/>
    </w:rPr>
  </w:style>
  <w:style w:type="table" w:customStyle="1" w:styleId="42">
    <w:name w:val="TableNormal"/>
    <w:qFormat/>
    <w:uiPriority w:val="0"/>
    <w:pPr>
      <w:spacing w:after="0" w:line="240" w:lineRule="auto"/>
    </w:pPr>
    <w:rPr>
      <w:rFonts w:eastAsia="SimSun" w:cs="Times New Roman"/>
      <w:kern w:val="0"/>
      <w:sz w:val="20"/>
      <w:szCs w:val="20"/>
      <w14:ligatures w14:val="none"/>
    </w:rPr>
    <w:tblPr>
      <w:tblCellMar>
        <w:top w:w="100" w:type="dxa"/>
        <w:left w:w="100" w:type="dxa"/>
        <w:bottom w:w="100" w:type="dxa"/>
        <w:right w:w="100" w:type="dxa"/>
      </w:tblCellMar>
    </w:tblPr>
  </w:style>
  <w:style w:type="table" w:customStyle="1" w:styleId="43">
    <w:name w:val="_Style 10"/>
    <w:basedOn w:val="42"/>
    <w:qFormat/>
    <w:uiPriority w:val="0"/>
  </w:style>
  <w:style w:type="table" w:customStyle="1" w:styleId="44">
    <w:name w:val="_Style 11"/>
    <w:basedOn w:val="42"/>
    <w:qFormat/>
    <w:uiPriority w:val="0"/>
  </w:style>
  <w:style w:type="table" w:customStyle="1" w:styleId="45">
    <w:name w:val="_Style 12"/>
    <w:basedOn w:val="42"/>
    <w:qFormat/>
    <w:uiPriority w:val="0"/>
  </w:style>
  <w:style w:type="table" w:customStyle="1" w:styleId="46">
    <w:name w:val="_Style 13"/>
    <w:basedOn w:val="42"/>
    <w:qFormat/>
    <w:uiPriority w:val="0"/>
  </w:style>
  <w:style w:type="table" w:customStyle="1" w:styleId="47">
    <w:name w:val="_Style 14"/>
    <w:basedOn w:val="42"/>
    <w:qFormat/>
    <w:uiPriority w:val="0"/>
  </w:style>
  <w:style w:type="table" w:customStyle="1" w:styleId="48">
    <w:name w:val="_Style 15"/>
    <w:basedOn w:val="42"/>
    <w:qFormat/>
    <w:uiPriority w:val="0"/>
  </w:style>
  <w:style w:type="table" w:customStyle="1" w:styleId="49">
    <w:name w:val="_Style 16"/>
    <w:basedOn w:val="42"/>
    <w:qFormat/>
    <w:uiPriority w:val="0"/>
  </w:style>
  <w:style w:type="table" w:customStyle="1" w:styleId="50">
    <w:name w:val="_Style 17"/>
    <w:basedOn w:val="42"/>
    <w:qFormat/>
    <w:uiPriority w:val="0"/>
  </w:style>
  <w:style w:type="table" w:customStyle="1" w:styleId="51">
    <w:name w:val="_Style 18"/>
    <w:basedOn w:val="42"/>
    <w:qFormat/>
    <w:uiPriority w:val="0"/>
  </w:style>
  <w:style w:type="table" w:customStyle="1" w:styleId="52">
    <w:name w:val="_Style 19"/>
    <w:basedOn w:val="42"/>
    <w:qFormat/>
    <w:uiPriority w:val="0"/>
  </w:style>
  <w:style w:type="table" w:customStyle="1" w:styleId="53">
    <w:name w:val="_Style 20"/>
    <w:basedOn w:val="42"/>
    <w:qFormat/>
    <w:uiPriority w:val="0"/>
  </w:style>
  <w:style w:type="table" w:customStyle="1" w:styleId="54">
    <w:name w:val="_Style 21"/>
    <w:basedOn w:val="42"/>
    <w:qFormat/>
    <w:uiPriority w:val="0"/>
  </w:style>
  <w:style w:type="table" w:customStyle="1" w:styleId="55">
    <w:name w:val="_Style 22"/>
    <w:basedOn w:val="42"/>
    <w:qFormat/>
    <w:uiPriority w:val="0"/>
  </w:style>
  <w:style w:type="table" w:customStyle="1" w:styleId="56">
    <w:name w:val="_Style 23"/>
    <w:basedOn w:val="42"/>
    <w:qFormat/>
    <w:uiPriority w:val="0"/>
  </w:style>
  <w:style w:type="table" w:customStyle="1" w:styleId="57">
    <w:name w:val="_Style 24"/>
    <w:basedOn w:val="42"/>
    <w:qFormat/>
    <w:uiPriority w:val="0"/>
  </w:style>
  <w:style w:type="character" w:customStyle="1" w:styleId="58">
    <w:name w:val="Header Char"/>
    <w:basedOn w:val="11"/>
    <w:link w:val="15"/>
    <w:uiPriority w:val="99"/>
    <w:rPr>
      <w:rFonts w:ascii="Arial" w:hAnsi="Arial" w:eastAsia="Arial" w:cs="Arial"/>
      <w:kern w:val="0"/>
      <w:sz w:val="22"/>
      <w:lang w:val="vi"/>
      <w14:ligatures w14:val="none"/>
    </w:rPr>
  </w:style>
  <w:style w:type="character" w:customStyle="1" w:styleId="59">
    <w:name w:val="Footer Char"/>
    <w:basedOn w:val="11"/>
    <w:link w:val="14"/>
    <w:uiPriority w:val="99"/>
    <w:rPr>
      <w:rFonts w:ascii="Arial" w:hAnsi="Arial" w:eastAsia="Arial" w:cs="Arial"/>
      <w:kern w:val="0"/>
      <w:sz w:val="22"/>
      <w:lang w:val="vi"/>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1961</Words>
  <Characters>7353</Characters>
  <Lines>202</Lines>
  <Paragraphs>57</Paragraphs>
  <TotalTime>5</TotalTime>
  <ScaleCrop>false</ScaleCrop>
  <LinksUpToDate>false</LinksUpToDate>
  <CharactersWithSpaces>9222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2026-06-10T02:53:00Z</dcterms:created>
  <dc:creator>Tường Nguyễn</dc:creator>
  <cp:lastModifiedBy>24. Đăng Khôi B11</cp:lastModifiedBy>
  <dcterms:modified xsi:type="dcterms:W3CDTF">2026-06-10T03:21:03Z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eyJoZGlkIjoiM2QwYWU1ZGI0MjNmZTAzNjBlYjgzN2I3MGMxOGFmMTMiLCJ1c2VySWQiOiI4ODEzODU2MjA4NzM0In0=</vt:lpwstr>
  </property>
  <property fmtid="{D5CDD505-2E9C-101B-9397-08002B2CF9AE}" pid="3" name="KSOProductBuildVer">
    <vt:lpwstr>1033-12.1.0.26880</vt:lpwstr>
  </property>
  <property fmtid="{D5CDD505-2E9C-101B-9397-08002B2CF9AE}" pid="4" name="ICV">
    <vt:lpwstr>C8613EC8D2CB4AB88ACE4F391D87818F_13</vt:lpwstr>
  </property>
</Properties>
</file>